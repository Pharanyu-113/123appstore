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57D6" w14:textId="77777777" w:rsidR="008C009E" w:rsidRPr="00FB3976" w:rsidRDefault="008C009E">
      <w:pPr>
        <w:spacing w:after="800"/>
        <w:rPr>
          <w:rFonts w:ascii="TH SarabunPSK" w:hAnsi="TH SarabunPSK" w:cs="TH SarabunPSK"/>
          <w:lang w:val="en-US"/>
        </w:rPr>
      </w:pPr>
    </w:p>
    <w:p w14:paraId="2BAD6DB5" w14:textId="77777777" w:rsidR="008C009E" w:rsidRPr="00830A3F" w:rsidRDefault="008C009E">
      <w:pPr>
        <w:spacing w:after="220"/>
        <w:rPr>
          <w:rFonts w:ascii="TH SarabunPSK" w:hAnsi="TH SarabunPSK" w:cs="TH SarabunPSK"/>
        </w:rPr>
      </w:pPr>
    </w:p>
    <w:p w14:paraId="37567EBD" w14:textId="77777777" w:rsidR="008C009E" w:rsidRPr="00830A3F" w:rsidRDefault="00000000">
      <w:pPr>
        <w:pStyle w:val="CoverTitle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ระบบจัดการร้าน 123พาณิชย์ปลีกส่ง อำเภอนิคมน้ำ</w:t>
      </w:r>
      <w:proofErr w:type="spellStart"/>
      <w:r w:rsidRPr="00830A3F">
        <w:rPr>
          <w:rFonts w:ascii="TH SarabunPSK" w:hAnsi="TH SarabunPSK" w:cs="TH SarabunPSK" w:hint="cs"/>
        </w:rPr>
        <w:t>อูน</w:t>
      </w:r>
      <w:proofErr w:type="spellEnd"/>
      <w:r w:rsidRPr="00830A3F">
        <w:rPr>
          <w:rFonts w:ascii="TH SarabunPSK" w:hAnsi="TH SarabunPSK" w:cs="TH SarabunPSK" w:hint="cs"/>
        </w:rPr>
        <w:br/>
        <w:t>ด้วยเว็บแอปพลิเคชัน</w:t>
      </w:r>
    </w:p>
    <w:p w14:paraId="0C48E52A" w14:textId="77777777" w:rsidR="008C009E" w:rsidRPr="00830A3F" w:rsidRDefault="00000000">
      <w:pPr>
        <w:pStyle w:val="CoverEnglish"/>
        <w:keepLines/>
        <w:rPr>
          <w:rFonts w:ascii="TH SarabunPSK" w:hAnsi="TH SarabunPSK" w:cs="TH SarabunPSK"/>
          <w:lang w:val="en-US"/>
        </w:rPr>
      </w:pPr>
      <w:r w:rsidRPr="00830A3F">
        <w:rPr>
          <w:rFonts w:ascii="TH SarabunPSK" w:hAnsi="TH SarabunPSK" w:cs="TH SarabunPSK" w:hint="cs"/>
          <w:lang w:val="en-US"/>
        </w:rPr>
        <w:t>Web Application for 123 Phanit Wholesale Shop Management</w:t>
      </w:r>
    </w:p>
    <w:p w14:paraId="638C4131" w14:textId="77777777" w:rsidR="008C009E" w:rsidRPr="00830A3F" w:rsidRDefault="008C009E">
      <w:pPr>
        <w:spacing w:after="1440"/>
        <w:rPr>
          <w:rFonts w:ascii="TH SarabunPSK" w:hAnsi="TH SarabunPSK" w:cs="TH SarabunPSK"/>
          <w:lang w:val="en-US"/>
        </w:rPr>
      </w:pPr>
    </w:p>
    <w:p w14:paraId="16ADD2D7" w14:textId="77777777" w:rsidR="008C009E" w:rsidRPr="00830A3F" w:rsidRDefault="00000000">
      <w:pPr>
        <w:pStyle w:val="CoverName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ภรัณยู โยธาพล</w:t>
      </w:r>
    </w:p>
    <w:p w14:paraId="257E3402" w14:textId="77777777" w:rsidR="008C009E" w:rsidRPr="00830A3F" w:rsidRDefault="00000000">
      <w:pPr>
        <w:pStyle w:val="CoverName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66102122113</w:t>
      </w:r>
    </w:p>
    <w:p w14:paraId="759E0983" w14:textId="77777777" w:rsidR="008C009E" w:rsidRPr="00830A3F" w:rsidRDefault="008C009E">
      <w:pPr>
        <w:spacing w:after="1680"/>
        <w:rPr>
          <w:rFonts w:ascii="TH SarabunPSK" w:hAnsi="TH SarabunPSK" w:cs="TH SarabunPSK"/>
        </w:rPr>
      </w:pPr>
    </w:p>
    <w:p w14:paraId="7E926348" w14:textId="77777777" w:rsidR="00830A3F" w:rsidRDefault="00000000">
      <w:pPr>
        <w:pStyle w:val="CoverDetail"/>
        <w:keepLines/>
        <w:rPr>
          <w:rFonts w:ascii="TH SarabunPSK" w:hAnsi="TH SarabunPSK" w:cs="TH SarabunPSK"/>
          <w:lang w:val="en-US"/>
        </w:rPr>
      </w:pPr>
      <w:r w:rsidRPr="00830A3F">
        <w:rPr>
          <w:rFonts w:ascii="TH SarabunPSK" w:hAnsi="TH SarabunPSK" w:cs="TH SarabunPSK" w:hint="cs"/>
        </w:rPr>
        <w:t>โครงงานคอมพิวเตอร์นี้เป็นส่วนหนึ่งของการศึกษา</w:t>
      </w:r>
    </w:p>
    <w:p w14:paraId="4ADFF028" w14:textId="79BDB9EB" w:rsidR="008C009E" w:rsidRPr="00830A3F" w:rsidRDefault="00000000">
      <w:pPr>
        <w:pStyle w:val="CoverDetail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ตามหลักสูตรปริญญาวิทยา</w:t>
      </w:r>
      <w:proofErr w:type="spellStart"/>
      <w:r w:rsidRPr="00830A3F">
        <w:rPr>
          <w:rFonts w:ascii="TH SarabunPSK" w:hAnsi="TH SarabunPSK" w:cs="TH SarabunPSK" w:hint="cs"/>
        </w:rPr>
        <w:t>ศา</w:t>
      </w:r>
      <w:proofErr w:type="spellEnd"/>
      <w:r w:rsidRPr="00830A3F">
        <w:rPr>
          <w:rFonts w:ascii="TH SarabunPSK" w:hAnsi="TH SarabunPSK" w:cs="TH SarabunPSK" w:hint="cs"/>
        </w:rPr>
        <w:t>สตรบัณฑิต</w:t>
      </w:r>
    </w:p>
    <w:p w14:paraId="0C0D1B41" w14:textId="77777777" w:rsidR="008C009E" w:rsidRPr="00830A3F" w:rsidRDefault="00000000">
      <w:pPr>
        <w:pStyle w:val="CoverDetail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สาขาวิชาเทคโนโลยีคอมพิวเตอร์และดิจิทัล</w:t>
      </w:r>
    </w:p>
    <w:p w14:paraId="6DDB5597" w14:textId="77777777" w:rsidR="008C009E" w:rsidRPr="00830A3F" w:rsidRDefault="00000000">
      <w:pPr>
        <w:pStyle w:val="CoverDetail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มหาวิทยาลัยราชภัฏสกลนคร</w:t>
      </w:r>
    </w:p>
    <w:p w14:paraId="126F7EEA" w14:textId="77777777" w:rsidR="008C009E" w:rsidRPr="00830A3F" w:rsidRDefault="00000000">
      <w:pPr>
        <w:pStyle w:val="CoverDetail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พ.ศ. 2569</w:t>
      </w:r>
    </w:p>
    <w:p w14:paraId="5A6490A0" w14:textId="0B6EB6AD" w:rsidR="008C009E" w:rsidRPr="00830A3F" w:rsidRDefault="008C009E">
      <w:pPr>
        <w:rPr>
          <w:rFonts w:ascii="TH SarabunPSK" w:hAnsi="TH SarabunPSK" w:cs="TH SarabunPSK"/>
          <w:lang w:val="en-US"/>
        </w:rPr>
        <w:sectPr w:rsidR="008C009E" w:rsidRPr="00830A3F">
          <w:pgSz w:w="11906" w:h="16838"/>
          <w:pgMar w:top="1440" w:right="1440" w:bottom="1440" w:left="2160" w:header="720" w:footer="720" w:gutter="0"/>
          <w:cols w:space="720"/>
          <w:docGrid w:linePitch="360"/>
        </w:sectPr>
      </w:pPr>
    </w:p>
    <w:p w14:paraId="5F0D3E1D" w14:textId="77777777" w:rsidR="008C009E" w:rsidRPr="00830A3F" w:rsidRDefault="00000000">
      <w:pPr>
        <w:pStyle w:val="TOCTitle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  <w:b w:val="0"/>
          <w:sz w:val="32"/>
        </w:rPr>
        <w:lastRenderedPageBreak/>
        <w:t>สารบัญ</w:t>
      </w:r>
    </w:p>
    <w:p w14:paraId="1A14BF45" w14:textId="77777777" w:rsidR="008C009E" w:rsidRPr="00830A3F" w:rsidRDefault="00000000" w:rsidP="00830A3F">
      <w:pPr>
        <w:pStyle w:val="TOC1"/>
        <w:tabs>
          <w:tab w:val="right" w:leader="dot" w:pos="8306"/>
        </w:tabs>
        <w:jc w:val="left"/>
        <w:rPr>
          <w:rFonts w:ascii="TH SarabunPSK" w:hAnsi="TH SarabunPSK" w:cs="TH SarabunPSK"/>
          <w:noProof/>
        </w:rPr>
      </w:pPr>
      <w:r w:rsidRPr="00830A3F">
        <w:rPr>
          <w:rFonts w:ascii="TH SarabunPSK" w:hAnsi="TH SarabunPSK" w:cs="TH SarabunPSK" w:hint="cs"/>
        </w:rPr>
        <w:fldChar w:fldCharType="begin"/>
      </w:r>
      <w:r w:rsidRPr="00830A3F">
        <w:rPr>
          <w:rFonts w:ascii="TH SarabunPSK" w:hAnsi="TH SarabunPSK" w:cs="TH SarabunPSK" w:hint="cs"/>
        </w:rPr>
        <w:instrText xml:space="preserve"> TOC \h \z \t "Chapter Title,1,Heading 1,2,Heading 2,3" </w:instrText>
      </w:r>
      <w:r w:rsidRPr="00830A3F">
        <w:rPr>
          <w:rFonts w:ascii="TH SarabunPSK" w:hAnsi="TH SarabunPSK" w:cs="TH SarabunPSK" w:hint="cs"/>
        </w:rPr>
        <w:fldChar w:fldCharType="separate"/>
      </w:r>
      <w:hyperlink w:anchor="_Toc20731" w:history="1">
        <w:r w:rsidR="008C009E" w:rsidRPr="00830A3F">
          <w:rPr>
            <w:rFonts w:ascii="TH SarabunPSK" w:hAnsi="TH SarabunPSK" w:cs="TH SarabunPSK" w:hint="cs"/>
            <w:noProof/>
          </w:rPr>
          <w:t>บทนำ</w:t>
        </w:r>
        <w:r w:rsidR="008C009E" w:rsidRPr="00830A3F">
          <w:rPr>
            <w:rFonts w:ascii="TH SarabunPSK" w:hAnsi="TH SarabunPSK" w:cs="TH SarabunPSK" w:hint="cs"/>
            <w:noProof/>
          </w:rPr>
          <w:tab/>
        </w:r>
        <w:r w:rsidR="008C009E" w:rsidRPr="00830A3F">
          <w:rPr>
            <w:rFonts w:ascii="TH SarabunPSK" w:hAnsi="TH SarabunPSK" w:cs="TH SarabunPSK" w:hint="cs"/>
            <w:noProof/>
          </w:rPr>
          <w:fldChar w:fldCharType="begin"/>
        </w:r>
        <w:r w:rsidR="008C009E" w:rsidRPr="00830A3F">
          <w:rPr>
            <w:rFonts w:ascii="TH SarabunPSK" w:hAnsi="TH SarabunPSK" w:cs="TH SarabunPSK" w:hint="cs"/>
            <w:noProof/>
          </w:rPr>
          <w:instrText xml:space="preserve"> PAGEREF _Toc20731 \h </w:instrText>
        </w:r>
        <w:r w:rsidR="008C009E" w:rsidRPr="00830A3F">
          <w:rPr>
            <w:rFonts w:ascii="TH SarabunPSK" w:hAnsi="TH SarabunPSK" w:cs="TH SarabunPSK" w:hint="cs"/>
            <w:noProof/>
          </w:rPr>
        </w:r>
        <w:r w:rsidR="008C009E" w:rsidRPr="00830A3F">
          <w:rPr>
            <w:rFonts w:ascii="TH SarabunPSK" w:hAnsi="TH SarabunPSK" w:cs="TH SarabunPSK" w:hint="cs"/>
            <w:noProof/>
          </w:rPr>
          <w:fldChar w:fldCharType="separate"/>
        </w:r>
        <w:r w:rsidR="008C009E" w:rsidRPr="00830A3F">
          <w:rPr>
            <w:rFonts w:ascii="TH SarabunPSK" w:hAnsi="TH SarabunPSK" w:cs="TH SarabunPSK" w:hint="cs"/>
            <w:noProof/>
            <w:cs/>
          </w:rPr>
          <w:t>1</w:t>
        </w:r>
        <w:r w:rsidR="008C009E"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8FA80A7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375" w:history="1">
        <w:r w:rsidRPr="00830A3F">
          <w:rPr>
            <w:rFonts w:ascii="TH SarabunPSK" w:hAnsi="TH SarabunPSK" w:cs="TH SarabunPSK" w:hint="cs"/>
            <w:noProof/>
          </w:rPr>
          <w:t>1.1 ที่มาและความสำคัญ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_Toc2375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D263E31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122" w:history="1">
        <w:r w:rsidRPr="00830A3F">
          <w:rPr>
            <w:rFonts w:ascii="TH SarabunPSK" w:hAnsi="TH SarabunPSK" w:cs="TH SarabunPSK" w:hint="cs"/>
            <w:noProof/>
          </w:rPr>
          <w:t>1.2 วัตถุประสงค์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_Toc2122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F2CA822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5819" w:history="1">
        <w:r w:rsidRPr="00830A3F">
          <w:rPr>
            <w:rFonts w:ascii="TH SarabunPSK" w:hAnsi="TH SarabunPSK" w:cs="TH SarabunPSK" w:hint="cs"/>
            <w:noProof/>
          </w:rPr>
          <w:t>1.3 ขอบเขตของโครงงาน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_Toc5819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5F3ADB05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32617" w:history="1">
        <w:r w:rsidRPr="00830A3F">
          <w:rPr>
            <w:rFonts w:ascii="TH SarabunPSK" w:hAnsi="TH SarabunPSK" w:cs="TH SarabunPSK" w:hint="cs"/>
            <w:noProof/>
          </w:rPr>
          <w:t>1.4 เครื่องมือที่ใช้ในการพัฒนา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_Toc32617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FF13145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9743" w:history="1">
        <w:r w:rsidRPr="00830A3F">
          <w:rPr>
            <w:rFonts w:ascii="TH SarabunPSK" w:hAnsi="TH SarabunPSK" w:cs="TH SarabunPSK" w:hint="cs"/>
            <w:noProof/>
          </w:rPr>
          <w:t>1.4.1 ภาษาคอมพิวเตอร์และเทคโนโลยีเว็บ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_Toc9743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12FC17D5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31225" w:history="1">
        <w:r w:rsidRPr="00830A3F">
          <w:rPr>
            <w:rFonts w:ascii="TH SarabunPSK" w:hAnsi="TH SarabunPSK" w:cs="TH SarabunPSK" w:hint="cs"/>
            <w:noProof/>
          </w:rPr>
          <w:t>1.4.2 ซอฟต์แวร์และบริการ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_Toc31225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C2B1247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10460" w:history="1">
        <w:r w:rsidRPr="00830A3F">
          <w:rPr>
            <w:rFonts w:ascii="TH SarabunPSK" w:hAnsi="TH SarabunPSK" w:cs="TH SarabunPSK" w:hint="cs"/>
            <w:noProof/>
          </w:rPr>
          <w:t>1.4.3 ฮาร์ดแวร์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_Toc10460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4B692E12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1956" w:history="1">
        <w:r w:rsidRPr="00830A3F">
          <w:rPr>
            <w:rFonts w:ascii="TH SarabunPSK" w:hAnsi="TH SarabunPSK" w:cs="TH SarabunPSK" w:hint="cs"/>
            <w:noProof/>
          </w:rPr>
          <w:t>1.5 วิธีดำเนินงาน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_Toc21956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1D19412F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13832" w:history="1">
        <w:r w:rsidRPr="00830A3F">
          <w:rPr>
            <w:rFonts w:ascii="TH SarabunPSK" w:hAnsi="TH SarabunPSK" w:cs="TH SarabunPSK" w:hint="cs"/>
            <w:noProof/>
          </w:rPr>
          <w:t>1.6 ประโยชน์ที่คาดว่าจะได้รับ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_Toc13832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4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CE656FA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5911" w:history="1">
        <w:r w:rsidRPr="00830A3F">
          <w:rPr>
            <w:rFonts w:ascii="TH SarabunPSK" w:hAnsi="TH SarabunPSK" w:cs="TH SarabunPSK" w:hint="cs"/>
            <w:noProof/>
          </w:rPr>
          <w:t>1.7 แผนการดำเนินงาน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_Toc25911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4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5BA3A9C8" w14:textId="77777777" w:rsidR="008C009E" w:rsidRPr="00830A3F" w:rsidRDefault="008C009E" w:rsidP="00830A3F">
      <w:pPr>
        <w:pStyle w:val="TOC1"/>
        <w:tabs>
          <w:tab w:val="right" w:leader="dot" w:pos="8306"/>
        </w:tabs>
        <w:jc w:val="left"/>
        <w:rPr>
          <w:rFonts w:ascii="TH SarabunPSK" w:hAnsi="TH SarabunPSK" w:cs="TH SarabunPSK"/>
          <w:noProof/>
        </w:rPr>
      </w:pPr>
      <w:hyperlink w:anchor="_Toc6378" w:history="1">
        <w:r w:rsidRPr="00830A3F">
          <w:rPr>
            <w:rFonts w:ascii="TH SarabunPSK" w:hAnsi="TH SarabunPSK" w:cs="TH SarabunPSK" w:hint="cs"/>
            <w:noProof/>
          </w:rPr>
          <w:t>เอกสารและงานวิจัยที่เกี่ยวข้อง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_Toc6378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0B54C54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6240" w:history="1">
        <w:r w:rsidRPr="00830A3F">
          <w:rPr>
            <w:rFonts w:ascii="TH SarabunPSK" w:hAnsi="TH SarabunPSK" w:cs="TH SarabunPSK" w:hint="cs"/>
            <w:noProof/>
          </w:rPr>
          <w:t>2.1 แนวคิดการพัฒนาระบบแบบ Full Stack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_Toc26240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63DF0DB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32351" w:history="1">
        <w:r w:rsidRPr="00830A3F">
          <w:rPr>
            <w:rFonts w:ascii="TH SarabunPSK" w:hAnsi="TH SarabunPSK" w:cs="TH SarabunPSK" w:hint="cs"/>
            <w:noProof/>
          </w:rPr>
          <w:t>2.2 การวิเคราะห์และออกแบบระบบ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_Toc32351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014DE032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17610" w:history="1">
        <w:r w:rsidRPr="00830A3F">
          <w:rPr>
            <w:rFonts w:ascii="TH SarabunPSK" w:hAnsi="TH SarabunPSK" w:cs="TH SarabunPSK" w:hint="cs"/>
            <w:noProof/>
          </w:rPr>
          <w:t>2.2.1 แผนภาพความสัมพันธ์ระหว่างเอนทิตี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_Toc17610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39EA174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22437" w:history="1">
        <w:r w:rsidRPr="00830A3F">
          <w:rPr>
            <w:rFonts w:ascii="TH SarabunPSK" w:hAnsi="TH SarabunPSK" w:cs="TH SarabunPSK" w:hint="cs"/>
            <w:noProof/>
          </w:rPr>
          <w:t>2.2.2 การกำหนดสิทธิ์และการยืนยันตัวตน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_Toc22437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17A496F7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31788" w:history="1">
        <w:r w:rsidRPr="00830A3F">
          <w:rPr>
            <w:rFonts w:ascii="TH SarabunPSK" w:hAnsi="TH SarabunPSK" w:cs="TH SarabunPSK" w:hint="cs"/>
            <w:noProof/>
          </w:rPr>
          <w:t>2.3 ซอฟต์แวร์และบริการที่เกี่ยวข้อง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_Toc31788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0404D13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2301" w:history="1">
        <w:r w:rsidRPr="00830A3F">
          <w:rPr>
            <w:rFonts w:ascii="TH SarabunPSK" w:hAnsi="TH SarabunPSK" w:cs="TH SarabunPSK" w:hint="cs"/>
            <w:noProof/>
          </w:rPr>
          <w:t>2.3.1 Visual Studio Code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_Toc2301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5DD98ABC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32329" w:history="1">
        <w:r w:rsidRPr="00830A3F">
          <w:rPr>
            <w:rFonts w:ascii="TH SarabunPSK" w:hAnsi="TH SarabunPSK" w:cs="TH SarabunPSK" w:hint="cs"/>
            <w:noProof/>
          </w:rPr>
          <w:t>2.3.2 Node.js, Next.js และ React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_Toc32329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7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DAC32A9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27228" w:history="1">
        <w:r w:rsidRPr="00830A3F">
          <w:rPr>
            <w:rFonts w:ascii="TH SarabunPSK" w:hAnsi="TH SarabunPSK" w:cs="TH SarabunPSK" w:hint="cs"/>
            <w:noProof/>
          </w:rPr>
          <w:t>2.3.3 Supabase PostgreSQL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_Toc27228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7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5220762E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9392" w:history="1">
        <w:r w:rsidRPr="00830A3F">
          <w:rPr>
            <w:rFonts w:ascii="TH SarabunPSK" w:hAnsi="TH SarabunPSK" w:cs="TH SarabunPSK" w:hint="cs"/>
            <w:noProof/>
          </w:rPr>
          <w:t>2.3.4 GitHub และ Vercel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_Toc9392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7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4262950F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4794" w:history="1">
        <w:r w:rsidRPr="00830A3F">
          <w:rPr>
            <w:rFonts w:ascii="TH SarabunPSK" w:hAnsi="TH SarabunPSK" w:cs="TH SarabunPSK" w:hint="cs"/>
            <w:noProof/>
          </w:rPr>
          <w:t>2.4 งานวิจัยและวรรณกรรมที่เกี่ยวข้อง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_Toc4794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7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5AFD2BD3" w14:textId="77777777" w:rsidR="008C009E" w:rsidRPr="00830A3F" w:rsidRDefault="008C009E" w:rsidP="00830A3F">
      <w:pPr>
        <w:pStyle w:val="TOC1"/>
        <w:tabs>
          <w:tab w:val="right" w:leader="dot" w:pos="8306"/>
        </w:tabs>
        <w:jc w:val="left"/>
        <w:rPr>
          <w:rFonts w:ascii="TH SarabunPSK" w:hAnsi="TH SarabunPSK" w:cs="TH SarabunPSK"/>
          <w:noProof/>
        </w:rPr>
      </w:pPr>
      <w:hyperlink w:anchor="_Toc26494" w:history="1">
        <w:r w:rsidRPr="00830A3F">
          <w:rPr>
            <w:rFonts w:ascii="TH SarabunPSK" w:hAnsi="TH SarabunPSK" w:cs="TH SarabunPSK" w:hint="cs"/>
            <w:noProof/>
          </w:rPr>
          <w:t>วิธีดำเนินการวิจัย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_Toc26494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9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D873384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7324" w:history="1">
        <w:r w:rsidRPr="00830A3F">
          <w:rPr>
            <w:rFonts w:ascii="TH SarabunPSK" w:hAnsi="TH SarabunPSK" w:cs="TH SarabunPSK" w:hint="cs"/>
            <w:noProof/>
          </w:rPr>
          <w:t>3.1 การวิเคราะห์และออกแบบระบบ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_Toc27324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9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06D01E15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467" w:history="1">
        <w:r w:rsidRPr="00830A3F">
          <w:rPr>
            <w:rFonts w:ascii="TH SarabunPSK" w:hAnsi="TH SarabunPSK" w:cs="TH SarabunPSK" w:hint="cs"/>
            <w:noProof/>
          </w:rPr>
          <w:t>3.1.1 ขอบเขตการไหลของข้อมูล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_Toc467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9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91EB7E9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10701" w:history="1">
        <w:r w:rsidRPr="00830A3F">
          <w:rPr>
            <w:rFonts w:ascii="TH SarabunPSK" w:hAnsi="TH SarabunPSK" w:cs="TH SarabunPSK" w:hint="cs"/>
            <w:noProof/>
          </w:rPr>
          <w:t>3.1.2 ลำดับการทำงานของคำสั่งซื้อ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_Toc10701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10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A824CE6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15119" w:history="1">
        <w:r w:rsidRPr="00830A3F">
          <w:rPr>
            <w:rFonts w:ascii="TH SarabunPSK" w:hAnsi="TH SarabunPSK" w:cs="TH SarabunPSK" w:hint="cs"/>
            <w:noProof/>
          </w:rPr>
          <w:t>3.1.3 โครงสร้างฐานข้อมูล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_Toc15119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10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3CCD2B8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14566" w:history="1">
        <w:r w:rsidRPr="00830A3F">
          <w:rPr>
            <w:rFonts w:ascii="TH SarabunPSK" w:hAnsi="TH SarabunPSK" w:cs="TH SarabunPSK" w:hint="cs"/>
            <w:noProof/>
          </w:rPr>
          <w:t>3.2 การออกแบบส่วนติดต่อผู้ใช้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_Toc14566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14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43BCBB67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768" w:history="1">
        <w:r w:rsidRPr="00830A3F">
          <w:rPr>
            <w:rFonts w:ascii="TH SarabunPSK" w:hAnsi="TH SarabunPSK" w:cs="TH SarabunPSK" w:hint="cs"/>
            <w:noProof/>
          </w:rPr>
          <w:t>3.2.1 หน้าจอ OWNER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_Toc768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14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A6E4119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4231" w:history="1">
        <w:r w:rsidRPr="00830A3F">
          <w:rPr>
            <w:rFonts w:ascii="TH SarabunPSK" w:hAnsi="TH SarabunPSK" w:cs="TH SarabunPSK" w:hint="cs"/>
            <w:noProof/>
          </w:rPr>
          <w:t>3.2.2 หน้าจอ ADMIN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_Toc4231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2C43E64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16477" w:history="1">
        <w:r w:rsidRPr="00830A3F">
          <w:rPr>
            <w:rFonts w:ascii="TH SarabunPSK" w:hAnsi="TH SarabunPSK" w:cs="TH SarabunPSK" w:hint="cs"/>
            <w:noProof/>
          </w:rPr>
          <w:t>3.2.3 หน้าจอ EMPLOYEE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_Toc16477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D9A41CB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5060" w:history="1">
        <w:r w:rsidRPr="00830A3F">
          <w:rPr>
            <w:rFonts w:ascii="TH SarabunPSK" w:hAnsi="TH SarabunPSK" w:cs="TH SarabunPSK" w:hint="cs"/>
            <w:noProof/>
          </w:rPr>
          <w:t>3.2.4 หน้าจอ RETAILER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_Toc5060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11DADCD2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7721" w:history="1">
        <w:r w:rsidRPr="00830A3F">
          <w:rPr>
            <w:rFonts w:ascii="TH SarabunPSK" w:hAnsi="TH SarabunPSK" w:cs="TH SarabunPSK" w:hint="cs"/>
            <w:noProof/>
          </w:rPr>
          <w:t>3.3 การนำระบบขึ้นใช้งาน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_Toc27721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14561020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14402" w:history="1">
        <w:r w:rsidRPr="00830A3F">
          <w:rPr>
            <w:rFonts w:ascii="TH SarabunPSK" w:hAnsi="TH SarabunPSK" w:cs="TH SarabunPSK" w:hint="cs"/>
            <w:noProof/>
          </w:rPr>
          <w:t>3.4 แนวทางการทดสอบระบบ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_Toc14402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16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44B55911" w14:textId="77777777" w:rsidR="008C009E" w:rsidRPr="00830A3F" w:rsidRDefault="008C009E" w:rsidP="00830A3F">
      <w:pPr>
        <w:pStyle w:val="TOC1"/>
        <w:tabs>
          <w:tab w:val="right" w:leader="dot" w:pos="8306"/>
        </w:tabs>
        <w:jc w:val="left"/>
        <w:rPr>
          <w:rFonts w:ascii="TH SarabunPSK" w:hAnsi="TH SarabunPSK" w:cs="TH SarabunPSK"/>
          <w:noProof/>
        </w:rPr>
      </w:pPr>
      <w:hyperlink w:anchor="_Toc10925" w:history="1">
        <w:r w:rsidRPr="00830A3F">
          <w:rPr>
            <w:rFonts w:ascii="TH SarabunPSK" w:hAnsi="TH SarabunPSK" w:cs="TH SarabunPSK" w:hint="cs"/>
            <w:noProof/>
          </w:rPr>
          <w:t>ผลการดำเนินงาน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_Toc10925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18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C26B8EA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972" w:history="1">
        <w:r w:rsidRPr="00830A3F">
          <w:rPr>
            <w:rFonts w:ascii="TH SarabunPSK" w:hAnsi="TH SarabunPSK" w:cs="TH SarabunPSK" w:hint="cs"/>
            <w:noProof/>
          </w:rPr>
          <w:t>4.1 ผลการพัฒนาระบบ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_Toc2972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18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490DDBE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0140" w:history="1">
        <w:r w:rsidRPr="00830A3F">
          <w:rPr>
            <w:rFonts w:ascii="TH SarabunPSK" w:hAnsi="TH SarabunPSK" w:cs="TH SarabunPSK" w:hint="cs"/>
            <w:noProof/>
          </w:rPr>
          <w:t>4.2 ผลการทดสอบระบบ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_Toc20140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20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497C239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26772" w:history="1">
        <w:r w:rsidRPr="00830A3F">
          <w:rPr>
            <w:rFonts w:ascii="TH SarabunPSK" w:hAnsi="TH SarabunPSK" w:cs="TH SarabunPSK" w:hint="cs"/>
            <w:noProof/>
          </w:rPr>
          <w:t>4.2.1 ผลการตรวจสอบซอร์สโค้ด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_Toc26772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20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D02FCD0" w14:textId="77777777" w:rsidR="008C009E" w:rsidRPr="00830A3F" w:rsidRDefault="008C009E" w:rsidP="00830A3F">
      <w:pPr>
        <w:pStyle w:val="TOC3"/>
        <w:tabs>
          <w:tab w:val="right" w:leader="dot" w:pos="8306"/>
        </w:tabs>
        <w:ind w:left="1280"/>
        <w:jc w:val="left"/>
        <w:rPr>
          <w:rFonts w:ascii="TH SarabunPSK" w:hAnsi="TH SarabunPSK" w:cs="TH SarabunPSK"/>
          <w:noProof/>
        </w:rPr>
      </w:pPr>
      <w:hyperlink w:anchor="_Toc29574" w:history="1">
        <w:r w:rsidRPr="00830A3F">
          <w:rPr>
            <w:rFonts w:ascii="TH SarabunPSK" w:hAnsi="TH SarabunPSK" w:cs="TH SarabunPSK" w:hint="cs"/>
            <w:noProof/>
          </w:rPr>
          <w:t>4.2.2 กรณีทดสอบเชิงหน้าที่สำหรับสภาพแวดล้อมจริง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_Toc29574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21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6A9BE5B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741" w:history="1">
        <w:r w:rsidRPr="00830A3F">
          <w:rPr>
            <w:rFonts w:ascii="TH SarabunPSK" w:hAnsi="TH SarabunPSK" w:cs="TH SarabunPSK" w:hint="cs"/>
            <w:noProof/>
          </w:rPr>
          <w:t>4.3 การวิเคราะห์ผล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_Toc741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22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8F8A091" w14:textId="77777777" w:rsidR="008C009E" w:rsidRPr="00830A3F" w:rsidRDefault="008C009E" w:rsidP="00830A3F">
      <w:pPr>
        <w:pStyle w:val="TOC1"/>
        <w:tabs>
          <w:tab w:val="right" w:leader="dot" w:pos="8306"/>
        </w:tabs>
        <w:jc w:val="left"/>
        <w:rPr>
          <w:rFonts w:ascii="TH SarabunPSK" w:hAnsi="TH SarabunPSK" w:cs="TH SarabunPSK"/>
          <w:noProof/>
        </w:rPr>
      </w:pPr>
      <w:hyperlink w:anchor="_Toc21909" w:history="1">
        <w:r w:rsidRPr="00830A3F">
          <w:rPr>
            <w:rFonts w:ascii="TH SarabunPSK" w:hAnsi="TH SarabunPSK" w:cs="TH SarabunPSK" w:hint="cs"/>
            <w:noProof/>
          </w:rPr>
          <w:t>สรุปผลการดำเนินงาน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_Toc21909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2534D017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26312" w:history="1">
        <w:r w:rsidRPr="00830A3F">
          <w:rPr>
            <w:rFonts w:ascii="TH SarabunPSK" w:hAnsi="TH SarabunPSK" w:cs="TH SarabunPSK" w:hint="cs"/>
            <w:noProof/>
          </w:rPr>
          <w:t>5.1 สรุปผล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_Toc26312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61FCE08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13401" w:history="1">
        <w:r w:rsidRPr="00830A3F">
          <w:rPr>
            <w:rFonts w:ascii="TH SarabunPSK" w:hAnsi="TH SarabunPSK" w:cs="TH SarabunPSK" w:hint="cs"/>
            <w:noProof/>
          </w:rPr>
          <w:t>5.2 อภิปรายผล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_Toc13401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23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3D2FF447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12634" w:history="1">
        <w:r w:rsidRPr="00830A3F">
          <w:rPr>
            <w:rFonts w:ascii="TH SarabunPSK" w:hAnsi="TH SarabunPSK" w:cs="TH SarabunPSK" w:hint="cs"/>
            <w:noProof/>
          </w:rPr>
          <w:t>5.3 ปัญหาและอุปสรรค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_Toc12634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24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73BB2CDE" w14:textId="77777777" w:rsidR="008C009E" w:rsidRPr="00830A3F" w:rsidRDefault="008C009E" w:rsidP="00830A3F">
      <w:pPr>
        <w:pStyle w:val="TOC2"/>
        <w:tabs>
          <w:tab w:val="right" w:leader="dot" w:pos="8306"/>
        </w:tabs>
        <w:ind w:left="640"/>
        <w:jc w:val="left"/>
        <w:rPr>
          <w:rFonts w:ascii="TH SarabunPSK" w:hAnsi="TH SarabunPSK" w:cs="TH SarabunPSK"/>
          <w:noProof/>
        </w:rPr>
      </w:pPr>
      <w:hyperlink w:anchor="_Toc3493" w:history="1">
        <w:r w:rsidRPr="00830A3F">
          <w:rPr>
            <w:rFonts w:ascii="TH SarabunPSK" w:hAnsi="TH SarabunPSK" w:cs="TH SarabunPSK" w:hint="cs"/>
            <w:noProof/>
          </w:rPr>
          <w:t>5.4 ข้อเสนอแนะ</w:t>
        </w:r>
        <w:r w:rsidRPr="00830A3F">
          <w:rPr>
            <w:rFonts w:ascii="TH SarabunPSK" w:hAnsi="TH SarabunPSK" w:cs="TH SarabunPSK" w:hint="cs"/>
            <w:noProof/>
          </w:rPr>
          <w:tab/>
        </w:r>
        <w:r w:rsidRPr="00830A3F">
          <w:rPr>
            <w:rFonts w:ascii="TH SarabunPSK" w:hAnsi="TH SarabunPSK" w:cs="TH SarabunPSK" w:hint="cs"/>
            <w:noProof/>
          </w:rPr>
          <w:fldChar w:fldCharType="begin"/>
        </w:r>
        <w:r w:rsidRPr="00830A3F">
          <w:rPr>
            <w:rFonts w:ascii="TH SarabunPSK" w:hAnsi="TH SarabunPSK" w:cs="TH SarabunPSK" w:hint="cs"/>
            <w:noProof/>
          </w:rPr>
          <w:instrText xml:space="preserve"> PAGEREF _Toc3493 \h </w:instrText>
        </w:r>
        <w:r w:rsidRPr="00830A3F">
          <w:rPr>
            <w:rFonts w:ascii="TH SarabunPSK" w:hAnsi="TH SarabunPSK" w:cs="TH SarabunPSK" w:hint="cs"/>
            <w:noProof/>
          </w:rPr>
        </w:r>
        <w:r w:rsidRPr="00830A3F">
          <w:rPr>
            <w:rFonts w:ascii="TH SarabunPSK" w:hAnsi="TH SarabunPSK" w:cs="TH SarabunPSK" w:hint="cs"/>
            <w:noProof/>
          </w:rPr>
          <w:fldChar w:fldCharType="separate"/>
        </w:r>
        <w:r w:rsidRPr="00830A3F">
          <w:rPr>
            <w:rFonts w:ascii="TH SarabunPSK" w:hAnsi="TH SarabunPSK" w:cs="TH SarabunPSK" w:hint="cs"/>
            <w:noProof/>
            <w:cs/>
          </w:rPr>
          <w:t>25</w:t>
        </w:r>
        <w:r w:rsidRPr="00830A3F">
          <w:rPr>
            <w:rFonts w:ascii="TH SarabunPSK" w:hAnsi="TH SarabunPSK" w:cs="TH SarabunPSK" w:hint="cs"/>
            <w:noProof/>
          </w:rPr>
          <w:fldChar w:fldCharType="end"/>
        </w:r>
      </w:hyperlink>
    </w:p>
    <w:p w14:paraId="6EB5421F" w14:textId="77777777" w:rsidR="008C009E" w:rsidRPr="00830A3F" w:rsidRDefault="00000000">
      <w:pPr>
        <w:spacing w:before="240"/>
        <w:ind w:firstLine="0"/>
        <w:jc w:val="left"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fldChar w:fldCharType="end"/>
      </w:r>
    </w:p>
    <w:p w14:paraId="3AB69AAB" w14:textId="77777777" w:rsidR="008C009E" w:rsidRPr="00830A3F" w:rsidRDefault="008C009E">
      <w:pPr>
        <w:rPr>
          <w:rFonts w:ascii="TH SarabunPSK" w:hAnsi="TH SarabunPSK" w:cs="TH SarabunPSK"/>
          <w:cs/>
        </w:rPr>
        <w:sectPr w:rsidR="008C009E" w:rsidRPr="00830A3F">
          <w:headerReference w:type="default" r:id="rId8"/>
          <w:headerReference w:type="first" r:id="rId9"/>
          <w:pgSz w:w="11906" w:h="16838"/>
          <w:pgMar w:top="1440" w:right="1440" w:bottom="1440" w:left="2160" w:header="720" w:footer="720" w:gutter="0"/>
          <w:cols w:space="720"/>
          <w:titlePg/>
          <w:docGrid w:linePitch="360"/>
        </w:sectPr>
      </w:pPr>
    </w:p>
    <w:p w14:paraId="0A587242" w14:textId="77777777" w:rsidR="008C009E" w:rsidRPr="00830A3F" w:rsidRDefault="00000000">
      <w:pPr>
        <w:pStyle w:val="Chapter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บทที่ 1</w:t>
      </w:r>
    </w:p>
    <w:p w14:paraId="7E24032C" w14:textId="77777777" w:rsidR="008C009E" w:rsidRPr="00830A3F" w:rsidRDefault="00000000">
      <w:pPr>
        <w:pStyle w:val="ChapterTitle"/>
        <w:keepNext/>
        <w:keepLines/>
        <w:rPr>
          <w:rFonts w:ascii="TH SarabunPSK" w:hAnsi="TH SarabunPSK" w:cs="TH SarabunPSK"/>
        </w:rPr>
      </w:pPr>
      <w:bookmarkStart w:id="0" w:name="_Toc20731"/>
      <w:r w:rsidRPr="00830A3F">
        <w:rPr>
          <w:rFonts w:ascii="TH SarabunPSK" w:hAnsi="TH SarabunPSK" w:cs="TH SarabunPSK" w:hint="cs"/>
        </w:rPr>
        <w:t>บทนำ</w:t>
      </w:r>
      <w:bookmarkEnd w:id="0"/>
    </w:p>
    <w:p w14:paraId="469AADD7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1" w:name="_Toc2375"/>
      <w:r w:rsidRPr="00830A3F">
        <w:rPr>
          <w:rFonts w:ascii="TH SarabunPSK" w:eastAsia="TH Sarabun PSK" w:hAnsi="TH SarabunPSK" w:cs="TH SarabunPSK" w:hint="cs"/>
        </w:rPr>
        <w:t>1.1 ที่มาและความสำคัญ</w:t>
      </w:r>
      <w:bookmarkEnd w:id="1"/>
    </w:p>
    <w:p w14:paraId="370BD883" w14:textId="25BB6735" w:rsidR="008C009E" w:rsidRPr="00830A3F" w:rsidRDefault="00000000" w:rsidP="00D7010D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ปัจจุบันเทคโนโลยีดิจิทัลมีบทบาทต่อการดำเนินธุรกิจทุกระดับโดยเฉพาะร้านค้าปลีกส่งที่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ต้องบริหารข้อมูลสินค้าคำสั่งซื้อและการจัดส่งให้ทันต่อการใช้งานจริงร้าน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="00D7010D">
        <w:rPr>
          <w:rFonts w:ascii="Arial" w:hAnsi="Arial" w:cs="Arial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มีลักษณะการทำงานที่เกี่ยวข้องกับการรับคำสั่งซื้อจากผู้ค้าปลีกการเตรียมสินค้าการนำส่งและการ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ตรวจสอบสถานะงานหากบันทึกข้อมูลด้วยกระดาษหรือสื่อที่แยกกันอาจทำให้ตรวจสอบจำนวนสินค้าและสถานะคำสั่งซื้อได้ไม่สะดวก</w:t>
      </w:r>
    </w:p>
    <w:p w14:paraId="5C7DF766" w14:textId="57633EF8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โครงงานนี้จึงพัฒนาระบบจัดการร้านในรูปแบบเว็บแอปพลิเคชันเพื่อให้ผู้เกี่ยวข้องใช้งานผ่านเว็บ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ราว์เซอร์ได้ตามสิทธิ์ของตนระบบรองรับการจัดการสินค้าการปรับสต็อกการส่งคำสั่งซื้อและ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การติดตามการนำส่งโดยอาศัยตำแหน่ง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ที่พนักงานอนุญาตให้แชร์ระหว่างทำงานทั้งนี้การติด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ตามมีจุดประสงค์เพื่อสื่อสารสถานะการจัดส่งและช่วยให้เจ้าของร้านหรือผู้ค้าปลีกตรวจสอบงานได้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สะดวกขึ้น</w:t>
      </w:r>
    </w:p>
    <w:p w14:paraId="6788EDC7" w14:textId="45A6D5D0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ระบบที่พัฒนามีผู้ใช้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บทบาทได้แก่เจ้าของร้านผู้ดูแลระบบพนักงานและผู้ค้าปลีกข้อมูลถูก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จัดเก็บในฐานข้อมูล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โดยกำหนดสิทธิ์การใช้งานในฝั่งระบบและฐานข้อมูล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เพื่อลดการเข้าถึงข้อมูลเกินความจำเป็นการทำงานดังกล่าวช่วยลดขั้นตอนการสอบถามข้อมูลซ้ำๆ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และทำให้ภาพรวมของคำสั่งซื้อและการจัดส่งอ่านได้ชัดเจนขึ้น</w:t>
      </w:r>
    </w:p>
    <w:p w14:paraId="0B16D073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2" w:name="_Toc2122"/>
      <w:r w:rsidRPr="00830A3F">
        <w:rPr>
          <w:rFonts w:ascii="TH SarabunPSK" w:eastAsia="TH Sarabun PSK" w:hAnsi="TH SarabunPSK" w:cs="TH SarabunPSK" w:hint="cs"/>
        </w:rPr>
        <w:t>1.2 วัตถุประสงค์</w:t>
      </w:r>
      <w:bookmarkEnd w:id="2"/>
    </w:p>
    <w:p w14:paraId="05478780" w14:textId="77777777" w:rsidR="008C009E" w:rsidRPr="00830A3F" w:rsidRDefault="00000000">
      <w:pPr>
        <w:pStyle w:val="ListNumber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เพื่อพัฒนาระบบจัดการร้าน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ด้วยเว็บแอปพลิเคชัน</w:t>
      </w:r>
    </w:p>
    <w:p w14:paraId="2425E410" w14:textId="77777777" w:rsidR="008C009E" w:rsidRPr="00830A3F" w:rsidRDefault="00000000">
      <w:pPr>
        <w:pStyle w:val="ListNumber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เพื่อสนับสนุนการจัดการสินค้าคำสั่งซื้อสต็อกและสถานะการจัดส่งให้เป็นระบบ</w:t>
      </w:r>
    </w:p>
    <w:p w14:paraId="5CAAF3E1" w14:textId="77777777" w:rsidR="008C009E" w:rsidRPr="00830A3F" w:rsidRDefault="00000000">
      <w:pPr>
        <w:pStyle w:val="ListNumber"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เพื่อใช้เป็นแนวทางประเมินประสิทธิภาพและความพึงพอใจของผู้ใช้งานระบบ</w:t>
      </w:r>
    </w:p>
    <w:p w14:paraId="255AF62D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" w:name="_Toc5819"/>
      <w:r w:rsidRPr="00830A3F">
        <w:rPr>
          <w:rFonts w:ascii="TH SarabunPSK" w:eastAsia="TH Sarabun PSK" w:hAnsi="TH SarabunPSK" w:cs="TH SarabunPSK" w:hint="cs"/>
        </w:rPr>
        <w:t>1.3 ขอบเขตของโครงงาน</w:t>
      </w:r>
      <w:bookmarkEnd w:id="3"/>
    </w:p>
    <w:p w14:paraId="2DA2E45B" w14:textId="471985FB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ขอบเขตด้านเนื้อหากำหนดจากความสามารถที่มีอยู่ในระบบเว็บปัจจุบันโดยแบ่งสิทธิ์การใช้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งานตามบทบาทดังตารางที่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1.1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ระบบไม่มีโมดูลรับชำระเงินออกใบเสร็จหรือระบบบัญชีจึงใช้คำว่า</w:t>
      </w:r>
      <w:r w:rsidRPr="00830A3F">
        <w:rPr>
          <w:rFonts w:ascii="Arial" w:hAnsi="Arial" w:cs="Arial"/>
        </w:rPr>
        <w:t> </w:t>
      </w:r>
      <w:r w:rsidR="00D7010D">
        <w:rPr>
          <w:rFonts w:ascii="Arial" w:hAnsi="Arial" w:cs="Arial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“ยืนยันคำสั่งซื้อ”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แทนการชำระสินค้าในเอกสารฉบับนี้</w:t>
      </w:r>
    </w:p>
    <w:p w14:paraId="5D1F3FE3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1.1 ขอบเขตการใช้งานตามบทบาท</w:t>
      </w:r>
    </w:p>
    <w:tbl>
      <w:tblPr>
        <w:tblStyle w:val="TableGrid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2013"/>
        <w:gridCol w:w="6293"/>
      </w:tblGrid>
      <w:tr w:rsidR="008C009E" w:rsidRPr="00830A3F" w14:paraId="27E46211" w14:textId="77777777">
        <w:trPr>
          <w:cantSplit/>
          <w:tblHeader/>
          <w:jc w:val="center"/>
        </w:trPr>
        <w:tc>
          <w:tcPr>
            <w:tcW w:w="2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D696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บทบาท</w:t>
            </w:r>
          </w:p>
        </w:tc>
        <w:tc>
          <w:tcPr>
            <w:tcW w:w="62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EFA48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ขอบเขตการทำงาน</w:t>
            </w:r>
          </w:p>
        </w:tc>
      </w:tr>
      <w:tr w:rsidR="008C009E" w:rsidRPr="00830A3F" w14:paraId="61B46BB8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2EBB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lastRenderedPageBreak/>
              <w:t>OWNER</w:t>
            </w:r>
            <w:r w:rsidRPr="00830A3F">
              <w:rPr>
                <w:rFonts w:ascii="TH SarabunPSK" w:hAnsi="TH SarabunPSK" w:cs="TH SarabunPSK" w:hint="cs"/>
              </w:rPr>
              <w:br/>
              <w:t>(เจ้าของร้าน)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96E2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ดูภาพรวมสินค้าและรายการสต็อกน้อย เพิ่ม ปรับ หรือลบสินค้า ดูคำสั่งซื้อทั้งหมด และติดตามการนำส่ง</w:t>
            </w:r>
          </w:p>
        </w:tc>
      </w:tr>
      <w:tr w:rsidR="008C009E" w:rsidRPr="00830A3F" w14:paraId="52396544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5549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ADMIN</w:t>
            </w:r>
            <w:r w:rsidRPr="00830A3F">
              <w:rPr>
                <w:rFonts w:ascii="TH SarabunPSK" w:hAnsi="TH SarabunPSK" w:cs="TH SarabunPSK" w:hint="cs"/>
              </w:rPr>
              <w:br/>
              <w:t>(ผู้ดูแลระบบ)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B5AD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ตรวจสอบรายการสินค้าและเพิ่มหรือลดจำนวนสต็อกตามสิทธิ์ที่กำหนด</w:t>
            </w:r>
          </w:p>
        </w:tc>
      </w:tr>
      <w:tr w:rsidR="008C009E" w:rsidRPr="00830A3F" w14:paraId="5FA2A408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EB62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EMPLOYEE</w:t>
            </w:r>
            <w:r w:rsidRPr="00830A3F">
              <w:rPr>
                <w:rFonts w:ascii="TH SarabunPSK" w:hAnsi="TH SarabunPSK" w:cs="TH SarabunPSK" w:hint="cs"/>
              </w:rPr>
              <w:br/>
              <w:t>(พนักงาน)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E9E7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จัดการคำสั่งซื้อที่รับผิดชอบ เปลี่ยนสถานะตามลำดับ PENDING, PACKED, DELIVERING และ COMPLETED รวมทั้งแชร์พิกัดจริงระหว่างนำส่ง</w:t>
            </w:r>
          </w:p>
        </w:tc>
      </w:tr>
      <w:tr w:rsidR="008C009E" w:rsidRPr="00830A3F" w14:paraId="1F6977E8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AE7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RETAILER</w:t>
            </w:r>
            <w:r w:rsidRPr="00830A3F">
              <w:rPr>
                <w:rFonts w:ascii="TH SarabunPSK" w:hAnsi="TH SarabunPSK" w:cs="TH SarabunPSK" w:hint="cs"/>
              </w:rPr>
              <w:br/>
              <w:t>(ผู้ค้าปลีก)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0996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สมัครสมาชิกด้วยเบอร์โทรศัพท์ ชื่อร้าน และรหัสผ่าน เลือกสินค้าตามหน่วยกล่องหรือแพ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็ค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ยืนยันคำสั่งซื้อ และดูเฉพาะคำสั่งซื้อกับพิกัดของร้านตนเอง</w:t>
            </w:r>
          </w:p>
        </w:tc>
      </w:tr>
    </w:tbl>
    <w:p w14:paraId="2C29CC4F" w14:textId="77777777" w:rsidR="008C009E" w:rsidRPr="00830A3F" w:rsidRDefault="00000000">
      <w:pPr>
        <w:pStyle w:val="Note"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หมายเหตุ ตะกร้าสินค้าถูกเก็บไว้ในเว็บ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ราว์เซอร์ของผู้ค้าปลีกจนกว่าจะยืนยันคำสั่งซื้อ จากนั้นระบบจึงสร้างข้อมูลคำสั่งซื้อในฐานข้อมูล</w:t>
      </w:r>
    </w:p>
    <w:p w14:paraId="5A8FC20C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4" w:name="_Toc32617"/>
      <w:r w:rsidRPr="00830A3F">
        <w:rPr>
          <w:rFonts w:ascii="TH SarabunPSK" w:eastAsia="TH Sarabun PSK" w:hAnsi="TH SarabunPSK" w:cs="TH SarabunPSK" w:hint="cs"/>
        </w:rPr>
        <w:t>1.4 เครื่องมือที่ใช้ในการพัฒนา</w:t>
      </w:r>
      <w:bookmarkEnd w:id="4"/>
    </w:p>
    <w:p w14:paraId="58142DE9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5" w:name="_Toc9743"/>
      <w:r w:rsidRPr="00830A3F">
        <w:rPr>
          <w:rFonts w:ascii="TH SarabunPSK" w:eastAsia="TH Sarabun PSK" w:hAnsi="TH SarabunPSK" w:cs="TH SarabunPSK" w:hint="cs"/>
        </w:rPr>
        <w:t>1.4.1 ภาษาคอมพิวเตอร์และเทคโนโลยีเว็บ</w:t>
      </w:r>
      <w:bookmarkEnd w:id="5"/>
    </w:p>
    <w:p w14:paraId="19321E89" w14:textId="3935C819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ระบบพัฒนาด้วย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TSX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16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ร่วมกับ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React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19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สำหรับส่วนติดต่อผู้ใช้ใช้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HTML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CSS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ในการจัดโครงสร้างและรูปแบบของหน้าเว็บและใช้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Tailwind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CSS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</w:t>
      </w:r>
      <w:r w:rsidRPr="00830A3F">
        <w:rPr>
          <w:rFonts w:ascii="Arial" w:hAnsi="Arial" w:cs="Arial"/>
        </w:rPr>
        <w:t> </w:t>
      </w:r>
      <w:r w:rsidR="00D7010D">
        <w:rPr>
          <w:rFonts w:ascii="Arial" w:hAnsi="Arial" w:cs="Arial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สำหรับชุดเครื่องมือด้านการจัดรูปแบบโดยทำงานบน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Node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ตามโครงสร้างของเว็บแอปพลิเคชัน</w:t>
      </w:r>
    </w:p>
    <w:p w14:paraId="32CA2DE9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6" w:name="_Toc31225"/>
      <w:r w:rsidRPr="00830A3F">
        <w:rPr>
          <w:rFonts w:ascii="TH SarabunPSK" w:eastAsia="TH Sarabun PSK" w:hAnsi="TH SarabunPSK" w:cs="TH SarabunPSK" w:hint="cs"/>
        </w:rPr>
        <w:t>1.4.2 ซอฟต์แวร์และบริการ</w:t>
      </w:r>
      <w:bookmarkEnd w:id="6"/>
    </w:p>
    <w:p w14:paraId="115009B5" w14:textId="3E7B717A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Visual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Studio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Code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สำหรับพัฒนาและแก้ไขซอร์สโค้ดใช้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="00D7010D">
        <w:rPr>
          <w:rFonts w:ascii="Arial" w:hAnsi="Arial" w:cs="Arial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เป็นฐานข้อมูลและเรียกใช้ข้อมูลผ่าน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REST/RPC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จากฝั่ง</w:t>
      </w:r>
      <w:proofErr w:type="spellStart"/>
      <w:r w:rsidRPr="00830A3F">
        <w:rPr>
          <w:rFonts w:ascii="TH SarabunPSK" w:hAnsi="TH SarabunPSK" w:cs="TH SarabunPSK" w:hint="cs"/>
        </w:rPr>
        <w:t>เซิร์ฟเวอร์</w:t>
      </w:r>
      <w:proofErr w:type="spellEnd"/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สำหรับควบคุม</w:t>
      </w:r>
      <w:proofErr w:type="spellStart"/>
      <w:r w:rsidRPr="00830A3F">
        <w:rPr>
          <w:rFonts w:ascii="TH SarabunPSK" w:hAnsi="TH SarabunPSK" w:cs="TH SarabunPSK" w:hint="cs"/>
        </w:rPr>
        <w:t>เวอร์ชัน</w:t>
      </w:r>
      <w:proofErr w:type="spellEnd"/>
      <w:r w:rsidRPr="00830A3F">
        <w:rPr>
          <w:rFonts w:ascii="TH SarabunPSK" w:hAnsi="TH SarabunPSK" w:cs="TH SarabunPSK" w:hint="cs"/>
        </w:rPr>
        <w:t>ของซอร์สโค้ดและเตรียมเชื่อมต่อ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สำหรับกระบวนการ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และนำ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เว็บแอปพลิเคชันขึ้นใช้งานจริง</w:t>
      </w:r>
    </w:p>
    <w:p w14:paraId="469111DC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7" w:name="_Toc10460"/>
      <w:r w:rsidRPr="00830A3F">
        <w:rPr>
          <w:rFonts w:ascii="TH SarabunPSK" w:eastAsia="TH Sarabun PSK" w:hAnsi="TH SarabunPSK" w:cs="TH SarabunPSK" w:hint="cs"/>
        </w:rPr>
        <w:t>1.4.3 ฮาร์ดแวร์</w:t>
      </w:r>
      <w:bookmarkEnd w:id="7"/>
    </w:p>
    <w:p w14:paraId="46670C19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เครื่องคอมพิวเตอร์พกพาที่ใช้พัฒนาระบบมีหน่วยประมวลผล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AMD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Ryzen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5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5600H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หน่วยความจำ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16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GB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หน่วยเก็บข้อมูล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SSD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477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GB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และใช้ระบบปฏิบัติการ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Windows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11</w:t>
      </w:r>
    </w:p>
    <w:p w14:paraId="7A47F97D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8" w:name="_Toc21956"/>
      <w:r w:rsidRPr="00830A3F">
        <w:rPr>
          <w:rFonts w:ascii="TH SarabunPSK" w:eastAsia="TH Sarabun PSK" w:hAnsi="TH SarabunPSK" w:cs="TH SarabunPSK" w:hint="cs"/>
        </w:rPr>
        <w:lastRenderedPageBreak/>
        <w:t>1.5 วิธีดำเนินงาน</w:t>
      </w:r>
      <w:bookmarkEnd w:id="8"/>
    </w:p>
    <w:p w14:paraId="363B2B85" w14:textId="1584CD78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การดำเนินงานเริ่มจากการศึกษารูปแบบการรับคำสั่งซื้อการจัดสินค้าและการนำส่งของร้าน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จากนั้นวิเคราะห์บทบาทผู้ใช้และออกแบบการไหลของข้อมูลออกแบบโครงสร้างฐานข้อมูลและส่วน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ติดต่อผู้ใช้แล้วพัฒนา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API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เพื่อเชื่อมต่อกับ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การทดสอบเน้นการตรวจสิทธิ์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ตามบทบาทความถูกต้องของการสร้างคำสั่งซื้อการปรับสต็อกและลำดับสถานะของการจัดส่ง</w:t>
      </w:r>
    </w:p>
    <w:p w14:paraId="17015194" w14:textId="290EF9B1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สำหรับการจัดการซอร์สโค้ดใช้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บันทึกประวัติการเปลี่ยนแปลงและเก็บโครงการไว้ใน</w:t>
      </w:r>
      <w:r w:rsidRPr="00830A3F">
        <w:rPr>
          <w:rFonts w:ascii="Arial" w:hAnsi="Arial" w:cs="Arial"/>
        </w:rPr>
        <w:t> </w:t>
      </w:r>
      <w:r w:rsidR="00D7010D">
        <w:rPr>
          <w:rFonts w:ascii="Arial" w:hAnsi="Arial" w:cs="Arial"/>
          <w:lang w:val="en-US"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โดยไม่บันทึกไฟล์.</w:t>
      </w:r>
      <w:proofErr w:type="spellStart"/>
      <w:r w:rsidRPr="00830A3F">
        <w:rPr>
          <w:rFonts w:ascii="TH SarabunPSK" w:hAnsi="TH SarabunPSK" w:cs="TH SarabunPSK" w:hint="cs"/>
        </w:rPr>
        <w:t>env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local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หรือค่า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secret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ลงใน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เมื่อเชื่อม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TH SarabunPSK" w:hAnsi="TH SarabunPSK" w:cs="TH SarabunPSK" w:hint="cs"/>
        </w:rPr>
        <w:t>กับ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จะตั้งค่าตัวแปรสภาพแวดล้อมที่จำเป็นใน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แล้วให้ระบบ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จาก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branch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ที่เลือกการใช้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งานตำแหน่งจริงบนเว็บที่นำขึ้นใช้งานต้องเป็น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HTTPS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และผู้ใช้ต้องอนุญาตสิทธิ์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Location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เซอร์</w:t>
      </w:r>
    </w:p>
    <w:p w14:paraId="28A36073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9" w:name="_Toc13832"/>
      <w:r w:rsidRPr="00830A3F">
        <w:rPr>
          <w:rFonts w:ascii="TH SarabunPSK" w:eastAsia="TH Sarabun PSK" w:hAnsi="TH SarabunPSK" w:cs="TH SarabunPSK" w:hint="cs"/>
        </w:rPr>
        <w:t>1.6 ประโยชน์ที่คาดว่าจะได้รับ</w:t>
      </w:r>
      <w:bookmarkEnd w:id="9"/>
    </w:p>
    <w:p w14:paraId="1EB7F2C5" w14:textId="5E00A83F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ผู้จัดทำได้ฝึกทักษะการพัฒนาระบบแบบ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Full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Stack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ตั้งแต่การออกแบบหน้าจอ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API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ฐานข้อมูลการกำหนดสิทธิ์ผู้ใช้และการนำระบบขึ้นใช้งานร้านค้าสามารถลดเวลาการตรวจสอบข้อมูลสินค้า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และคำสั่งซื้อได้รวมถึงมีข้อมูลสถานะการนำส่งที่ดูได้จากระบบเดียวกันการทำงานของร้านจึงมีโครง</w:t>
      </w:r>
      <w:r w:rsidR="00D7010D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สร้างที่ช่วยให้ติดตามงานได้สะดวกขึ้น</w:t>
      </w:r>
    </w:p>
    <w:p w14:paraId="11E944FD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10" w:name="_Toc25911"/>
      <w:r w:rsidRPr="00830A3F">
        <w:rPr>
          <w:rFonts w:ascii="TH SarabunPSK" w:eastAsia="TH Sarabun PSK" w:hAnsi="TH SarabunPSK" w:cs="TH SarabunPSK" w:hint="cs"/>
        </w:rPr>
        <w:t>1.7 แผนการดำเนินงาน</w:t>
      </w:r>
      <w:bookmarkEnd w:id="10"/>
    </w:p>
    <w:p w14:paraId="3D085415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1.2 ระยะเวลาในการดำเนินงาน ปี พ.ศ. 2569</w:t>
      </w:r>
    </w:p>
    <w:tbl>
      <w:tblPr>
        <w:tblStyle w:val="TableGrid"/>
        <w:tblW w:w="8304" w:type="dxa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655"/>
        <w:gridCol w:w="655"/>
        <w:gridCol w:w="655"/>
        <w:gridCol w:w="655"/>
        <w:gridCol w:w="655"/>
        <w:gridCol w:w="655"/>
        <w:gridCol w:w="655"/>
        <w:gridCol w:w="655"/>
        <w:gridCol w:w="655"/>
      </w:tblGrid>
      <w:tr w:rsidR="008C009E" w:rsidRPr="00830A3F" w14:paraId="02A12F16" w14:textId="77777777">
        <w:trPr>
          <w:cantSplit/>
          <w:tblHeader/>
          <w:jc w:val="center"/>
        </w:trPr>
        <w:tc>
          <w:tcPr>
            <w:tcW w:w="240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E8FF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กิจกรรม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66EA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ก.พ.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071D6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มี.ค.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DECE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เม.ย.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F6A4B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พ.ค.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D7079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มิ.ย.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0B8C3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ก.ค.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CCC69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ส.ค.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A9B22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ก.ย.</w:t>
            </w:r>
          </w:p>
        </w:tc>
        <w:tc>
          <w:tcPr>
            <w:tcW w:w="6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E29A9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ต.ค.</w:t>
            </w:r>
          </w:p>
        </w:tc>
      </w:tr>
      <w:tr w:rsidR="008C009E" w:rsidRPr="00830A3F" w14:paraId="1DBCDBD4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807A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ศึกษาและรวบรวมข้อมูล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B69E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A2BE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392FE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ACBBA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673E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9AD93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CAE0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7D17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C6148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7F75FAE6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A113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วิเคราะห์และออกแบบระบบ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3EDA2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03A9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48B6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57CAF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D263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08B6A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11D3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B0AFE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192B5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057F9A0D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73EE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ออกแบบหน้าจอผู้ใช้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49C0D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375DE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D82A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9A1E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3CF1D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D62F9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AE9B0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3C8E7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EEFB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380FFF0A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5A01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พัฒนาระบบ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BF08F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85763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D19FD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AD6C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DE2E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5F59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C1EA9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1340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6BDE7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5E0D610D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7FE5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ทดสอบและแก้ไขข้อผิดพลาด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55C66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67425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28708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324B5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415B0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0C3E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91D6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A2C78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8E3F0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472FE968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11B0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จัดทำเอกสารเพื่อขึ้นสอบ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66CDA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ABF77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FEAA9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A123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A7485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4DB4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DC94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6EE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A9AC2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</w:tr>
      <w:tr w:rsidR="008C009E" w:rsidRPr="00830A3F" w14:paraId="6E3BA5EB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A080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สอบจบขั้นสุดท้าย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2FF29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3A314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438A4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DC783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BE7ED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D21F9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D341D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4F5B4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2EAE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</w:tr>
      <w:tr w:rsidR="008C009E" w:rsidRPr="00830A3F" w14:paraId="7E5ADC61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9131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lastRenderedPageBreak/>
              <w:t>จัดทำเล่มสมบูรณ์</w:t>
            </w: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D6631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638AC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FFBE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7ED05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CC038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6F14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3B8FE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CADBB" w14:textId="77777777" w:rsidR="008C009E" w:rsidRPr="00830A3F" w:rsidRDefault="008C009E">
            <w:pPr>
              <w:pStyle w:val="TableText"/>
              <w:keepLines/>
              <w:rPr>
                <w:rFonts w:ascii="TH SarabunPSK" w:hAnsi="TH SarabunPSK" w:cs="TH SarabunPSK"/>
              </w:rPr>
            </w:pPr>
          </w:p>
        </w:tc>
        <w:tc>
          <w:tcPr>
            <w:tcW w:w="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1C76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EC57703" w14:textId="77777777" w:rsidR="008C009E" w:rsidRPr="00830A3F" w:rsidRDefault="008C009E">
      <w:pPr>
        <w:rPr>
          <w:rFonts w:ascii="TH SarabunPSK" w:hAnsi="TH SarabunPSK" w:cs="TH SarabunPSK"/>
          <w:cs/>
        </w:rPr>
        <w:sectPr w:rsidR="008C009E" w:rsidRPr="00830A3F">
          <w:headerReference w:type="default" r:id="rId10"/>
          <w:headerReference w:type="first" r:id="rId11"/>
          <w:pgSz w:w="11906" w:h="16838"/>
          <w:pgMar w:top="1440" w:right="1440" w:bottom="1440" w:left="2160" w:header="720" w:footer="720" w:gutter="0"/>
          <w:pgNumType w:start="1"/>
          <w:cols w:space="720"/>
          <w:titlePg/>
          <w:docGrid w:linePitch="360"/>
        </w:sectPr>
      </w:pPr>
    </w:p>
    <w:p w14:paraId="78739F01" w14:textId="77777777" w:rsidR="008C009E" w:rsidRPr="00830A3F" w:rsidRDefault="00000000">
      <w:pPr>
        <w:pStyle w:val="Chapter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บทที่ 2</w:t>
      </w:r>
    </w:p>
    <w:p w14:paraId="06A7DF61" w14:textId="77777777" w:rsidR="008C009E" w:rsidRPr="00830A3F" w:rsidRDefault="00000000">
      <w:pPr>
        <w:pStyle w:val="ChapterTitle"/>
        <w:keepNext/>
        <w:keepLines/>
        <w:rPr>
          <w:rFonts w:ascii="TH SarabunPSK" w:hAnsi="TH SarabunPSK" w:cs="TH SarabunPSK"/>
        </w:rPr>
      </w:pPr>
      <w:bookmarkStart w:id="11" w:name="_Toc6378"/>
      <w:r w:rsidRPr="00830A3F">
        <w:rPr>
          <w:rFonts w:ascii="TH SarabunPSK" w:hAnsi="TH SarabunPSK" w:cs="TH SarabunPSK" w:hint="cs"/>
        </w:rPr>
        <w:t>เอกสารและงานวิจัยที่เกี่ยวข้อง</w:t>
      </w:r>
      <w:bookmarkEnd w:id="11"/>
    </w:p>
    <w:p w14:paraId="71314302" w14:textId="13D0E76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มีการรับสินค้าตรวจสอบจำนวนและจัดส่งให้ผู้ค้าปลีกตามรอบการจัดส่งของร้านโดยรอบวันจันทร์</w:t>
      </w:r>
      <w:r w:rsidR="00D7010D">
        <w:rPr>
          <w:rFonts w:ascii="TH SarabunPSK" w:hAnsi="TH SarabunPSK" w:cs="TH SarabunPSK" w:hint="cs"/>
          <w:cs/>
        </w:rPr>
        <w:t xml:space="preserve"> </w:t>
      </w:r>
      <w:r w:rsidR="00D7010D">
        <w:rPr>
          <w:rFonts w:ascii="TH SarabunPSK" w:hAnsi="TH SarabunPSK" w:cs="TH SarabunPSK" w:hint="cs"/>
          <w:szCs w:val="32"/>
          <w:cs/>
          <w:lang w:val="en-US"/>
        </w:rPr>
        <w:t xml:space="preserve">วันอังคาร วันพฤหัสบดี และวันศุกร์ จัดส่งในพื้นที่อำเภอวาริชภูมิ </w:t>
      </w:r>
      <w:r w:rsidRPr="00830A3F">
        <w:rPr>
          <w:rFonts w:ascii="TH SarabunPSK" w:hAnsi="TH SarabunPSK" w:cs="TH SarabunPSK" w:hint="cs"/>
        </w:rPr>
        <w:t>ตำบลวาริชภูมิและตำบลคำบ่อส่วนรอบวันอังคารและวันศุกร์จัดส่งในพื้นที่อำเภอวาริชภูมิตำบลวาริชภูมิและตำบลปลาโหลการมีระบบกลางช่วยให้ข้อมูลสินค้าและคำสั่งซื้อที่เกี่ยวข้องกับแต่ละรอบงาน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ตรวจสอบได้ง่ายกว่าการสื่อสารผ่านหลายช่องทาง</w:t>
      </w:r>
    </w:p>
    <w:p w14:paraId="09E49B77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12" w:name="_Toc26240"/>
      <w:r w:rsidRPr="00830A3F">
        <w:rPr>
          <w:rFonts w:ascii="TH SarabunPSK" w:eastAsia="TH Sarabun PSK" w:hAnsi="TH SarabunPSK" w:cs="TH SarabunPSK" w:hint="cs"/>
        </w:rPr>
        <w:t xml:space="preserve">2.1 แนวคิดการพัฒนาระบบแบบ </w:t>
      </w:r>
      <w:proofErr w:type="spellStart"/>
      <w:r w:rsidRPr="00830A3F">
        <w:rPr>
          <w:rFonts w:ascii="TH SarabunPSK" w:eastAsia="TH Sarabun PSK" w:hAnsi="TH SarabunPSK" w:cs="TH SarabunPSK" w:hint="cs"/>
        </w:rPr>
        <w:t>Full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</w:t>
      </w:r>
      <w:proofErr w:type="spellStart"/>
      <w:r w:rsidRPr="00830A3F">
        <w:rPr>
          <w:rFonts w:ascii="TH SarabunPSK" w:eastAsia="TH Sarabun PSK" w:hAnsi="TH SarabunPSK" w:cs="TH SarabunPSK" w:hint="cs"/>
        </w:rPr>
        <w:t>Stack</w:t>
      </w:r>
      <w:bookmarkEnd w:id="12"/>
      <w:proofErr w:type="spellEnd"/>
    </w:p>
    <w:p w14:paraId="222CE1E6" w14:textId="45348E28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การพัฒนาแบบ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Full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Stack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คือการพัฒนาที่ครอบคลุมทั้งส่วนติดต่อผู้ใช้และส่วนทำงาน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เบื้องหลังของระบบในโครงงานนี้ส่วนหน้าบ้านใช้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React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เพื่อแสดงหน้าจอให้เหมาะกับบทบาทของผู้ใช้ส่วนหลังบ้านใช้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API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route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สำหรับตรวจสอบ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session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รับข้อมูลและ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เรียกข้อมูลจาก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ออกแบบลักษณะนี้ช่วยให้ส่วนที่ผู้ใช้มองเห็นและส่วนที่จัดการข้อมูลทำงานเชื่อมกันอย่างเป็นระบบ</w:t>
      </w:r>
    </w:p>
    <w:p w14:paraId="2EE2FAD7" w14:textId="00C712C2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ข้อมูลสำคัญเช่นสินค้าคำสั่งซื้อรายการสินค้าในคำสั่งซื้อและตำแหน่งการจัดส่งถูกเก็บในฐานข้อมูลกลางการดำเนินการที่มีผลต่อข้อมูลสำคัญเช่นการปรับสต็อกการสร้างคำสั่งซื้อและการเปลี่ยน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สถานะจัดส่งถูกเรียกผ่านฟังก์ชัน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RPC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เพื่อให้การตรวจสอบเงื่อนไข</w:t>
      </w:r>
      <w:r w:rsidR="008E7389" w:rsidRPr="008E7389">
        <w:rPr>
          <w:rFonts w:ascii="TH SarabunPSK" w:hAnsi="TH SarabunPSK" w:cs="TH SarabunPSK" w:hint="cs"/>
          <w:szCs w:val="32"/>
          <w:cs/>
        </w:rPr>
        <w:t>แล</w:t>
      </w:r>
      <w:r w:rsidR="008E7389">
        <w:rPr>
          <w:rFonts w:ascii="TH SarabunPSK" w:hAnsi="TH SarabunPSK" w:cs="TH SarabunPSK" w:hint="cs"/>
          <w:szCs w:val="32"/>
          <w:cs/>
        </w:rPr>
        <w:t>ะการบันทึกข้อมูลได้ในขั้นตอนที่ควบคุมได้</w:t>
      </w:r>
    </w:p>
    <w:p w14:paraId="54BDCC1E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13" w:name="_Toc32351"/>
      <w:r w:rsidRPr="00830A3F">
        <w:rPr>
          <w:rFonts w:ascii="TH SarabunPSK" w:eastAsia="TH Sarabun PSK" w:hAnsi="TH SarabunPSK" w:cs="TH SarabunPSK" w:hint="cs"/>
        </w:rPr>
        <w:t>2.2 การวิเคราะห์และออกแบบระบบ</w:t>
      </w:r>
      <w:bookmarkEnd w:id="13"/>
    </w:p>
    <w:p w14:paraId="104C75B7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14" w:name="_Toc17610"/>
      <w:r w:rsidRPr="00830A3F">
        <w:rPr>
          <w:rFonts w:ascii="TH SarabunPSK" w:eastAsia="TH Sarabun PSK" w:hAnsi="TH SarabunPSK" w:cs="TH SarabunPSK" w:hint="cs"/>
        </w:rPr>
        <w:t>2.2.1 แผนภาพความสัมพันธ์ระหว่างเอนทิตี</w:t>
      </w:r>
      <w:bookmarkEnd w:id="14"/>
    </w:p>
    <w:p w14:paraId="604CA6A6" w14:textId="16806441" w:rsidR="008C009E" w:rsidRPr="00830A3F" w:rsidRDefault="00000000" w:rsidP="008E7389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การออกแบบฐานข้อมูลใช้แนวคิด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Entity</w:t>
      </w:r>
      <w:proofErr w:type="spellEnd"/>
      <w:r w:rsidR="008E7389">
        <w:rPr>
          <w:rFonts w:ascii="TH SarabunPSK" w:hAnsi="TH SarabunPSK" w:cs="TH SarabunPSK"/>
          <w:lang w:val="en-US"/>
        </w:rPr>
        <w:t xml:space="preserve"> Relationship Diagram </w:t>
      </w:r>
      <w:r w:rsidR="008E7389">
        <w:rPr>
          <w:rFonts w:ascii="TH SarabunPSK" w:hAnsi="TH SarabunPSK" w:cs="TH SarabunPSK" w:hint="cs"/>
          <w:szCs w:val="32"/>
          <w:cs/>
          <w:lang w:val="en-US"/>
        </w:rPr>
        <w:t>เพื่ออธิบายเอนทิตีข้อมูล</w:t>
      </w:r>
      <w:r w:rsidRPr="00830A3F">
        <w:rPr>
          <w:rFonts w:ascii="TH SarabunPSK" w:hAnsi="TH SarabunPSK" w:cs="TH SarabunPSK" w:hint="cs"/>
        </w:rPr>
        <w:t>คุณลักษณะและความสัมพันธ์ในระบบเอนทิตีหลักของระบบที่พัฒนาจริงประกอบด้วย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profiles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r w:rsidR="008E7389">
        <w:rPr>
          <w:rFonts w:ascii="Arial" w:hAnsi="Arial" w:cstheme="minorBidi" w:hint="cs"/>
          <w:cs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products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items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delivery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tracking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ส่วน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app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credentials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ใช้เก็บ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salt</w:t>
      </w:r>
      <w:proofErr w:type="spellEnd"/>
      <w:r w:rsidRPr="00830A3F">
        <w:rPr>
          <w:rFonts w:ascii="Arial" w:hAnsi="Arial" w:cs="Arial"/>
        </w:rPr>
        <w:t> </w:t>
      </w:r>
      <w:r w:rsidR="008E7389">
        <w:rPr>
          <w:rFonts w:ascii="Arial" w:hAnsi="Arial" w:cstheme="minorBidi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hash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ของรหัสผ่านสำหรับระบบยืนยันตัวตนแบบกำหนดเอง</w:t>
      </w:r>
    </w:p>
    <w:p w14:paraId="77A21ED8" w14:textId="59FB79DE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ความสัมพันธ์สำคัญคือผู้ค้าปลีกหนึ่งรายสามารถมีคำสั่งซื้อได้หลายรายการคำสั่งซื้อหนึ่งรายการมีรายการสินค้าได้หลายรายการและแต่ละรายการสินค้าอ้างอิงสินค้าในคลังการติดตามการจัดส่ง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เก็บพิกัดล่าสุดหนึ่งชุดต่อคำสั่งซื้อโดยอ้างอิงพนักงานที่ได้รับมอบหมายงานจึงไม่มีตาราง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category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r w:rsidR="008E7389">
        <w:rPr>
          <w:rFonts w:ascii="Arial" w:hAnsi="Arial" w:cstheme="minorBidi" w:hint="cs"/>
          <w:cs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cart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หรือ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employee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แยกต่างหากเหมือนโครงสร้างเดิม</w:t>
      </w:r>
    </w:p>
    <w:p w14:paraId="21863DEE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15" w:name="_Toc22437"/>
      <w:r w:rsidRPr="00830A3F">
        <w:rPr>
          <w:rFonts w:ascii="TH SarabunPSK" w:eastAsia="TH Sarabun PSK" w:hAnsi="TH SarabunPSK" w:cs="TH SarabunPSK" w:hint="cs"/>
        </w:rPr>
        <w:lastRenderedPageBreak/>
        <w:t>2.2.2 การกำหนดสิทธิ์และการยืนยันตัวตน</w:t>
      </w:r>
      <w:bookmarkEnd w:id="15"/>
    </w:p>
    <w:p w14:paraId="360297DF" w14:textId="6B93D7A1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Custom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Auth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ให้เบอร์โทรศัพท์ไทยเป็นชื่อผู้ใช้ร่วมกับรหัสผ่านรหัสผ่านไม่ถูกจัดเก็บเป็นข้อความปกติแต่เก็บเป็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salt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scrypt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hash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app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credentials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หลังเข้าสู่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ระบบสำเร็จระบบสร้าง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session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HTTP-</w:t>
      </w:r>
      <w:proofErr w:type="spellStart"/>
      <w:r w:rsidRPr="00830A3F">
        <w:rPr>
          <w:rFonts w:ascii="TH SarabunPSK" w:hAnsi="TH SarabunPSK" w:cs="TH SarabunPSK" w:hint="cs"/>
        </w:rPr>
        <w:t>only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cookie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เพื่อช่วยลดความเสี่ยงจากการเข้าถึง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token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JavaScript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ฝั่ง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ราว์เซอร์ผู้ค้าปลีก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สมัครบัญชีได้จากหน้าเว็บส่วนบัญชี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OWNER,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ADMIN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EMPLOYEE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ถูกเตรียมโดยผู้ดูแลระบบ</w:t>
      </w:r>
    </w:p>
    <w:p w14:paraId="1C8919A2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16" w:name="_Toc31788"/>
      <w:r w:rsidRPr="00830A3F">
        <w:rPr>
          <w:rFonts w:ascii="TH SarabunPSK" w:eastAsia="TH Sarabun PSK" w:hAnsi="TH SarabunPSK" w:cs="TH SarabunPSK" w:hint="cs"/>
        </w:rPr>
        <w:t>2.3 ซอฟต์แวร์และบริการที่เกี่ยวข้อง</w:t>
      </w:r>
      <w:bookmarkEnd w:id="16"/>
    </w:p>
    <w:p w14:paraId="52A92A9A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17" w:name="_Toc2301"/>
      <w:r w:rsidRPr="00830A3F">
        <w:rPr>
          <w:rFonts w:ascii="TH SarabunPSK" w:eastAsia="TH Sarabun PSK" w:hAnsi="TH SarabunPSK" w:cs="TH SarabunPSK" w:hint="cs"/>
        </w:rPr>
        <w:t xml:space="preserve">2.3.1 </w:t>
      </w:r>
      <w:proofErr w:type="spellStart"/>
      <w:r w:rsidRPr="00830A3F">
        <w:rPr>
          <w:rFonts w:ascii="TH SarabunPSK" w:eastAsia="TH Sarabun PSK" w:hAnsi="TH SarabunPSK" w:cs="TH SarabunPSK" w:hint="cs"/>
        </w:rPr>
        <w:t>Visual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</w:t>
      </w:r>
      <w:proofErr w:type="spellStart"/>
      <w:r w:rsidRPr="00830A3F">
        <w:rPr>
          <w:rFonts w:ascii="TH SarabunPSK" w:eastAsia="TH Sarabun PSK" w:hAnsi="TH SarabunPSK" w:cs="TH SarabunPSK" w:hint="cs"/>
        </w:rPr>
        <w:t>Studio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</w:t>
      </w:r>
      <w:proofErr w:type="spellStart"/>
      <w:r w:rsidRPr="00830A3F">
        <w:rPr>
          <w:rFonts w:ascii="TH SarabunPSK" w:eastAsia="TH Sarabun PSK" w:hAnsi="TH SarabunPSK" w:cs="TH SarabunPSK" w:hint="cs"/>
        </w:rPr>
        <w:t>Code</w:t>
      </w:r>
      <w:bookmarkEnd w:id="17"/>
      <w:proofErr w:type="spellEnd"/>
    </w:p>
    <w:p w14:paraId="3ED42C1D" w14:textId="21C422F7" w:rsidR="008C009E" w:rsidRPr="00830A3F" w:rsidRDefault="00000000">
      <w:pPr>
        <w:keepLines/>
        <w:rPr>
          <w:rFonts w:ascii="TH SarabunPSK" w:hAnsi="TH SarabunPSK" w:cs="TH SarabunPSK"/>
        </w:rPr>
      </w:pPr>
      <w:proofErr w:type="spellStart"/>
      <w:r w:rsidRPr="00830A3F">
        <w:rPr>
          <w:rFonts w:ascii="TH SarabunPSK" w:hAnsi="TH SarabunPSK" w:cs="TH SarabunPSK" w:hint="cs"/>
        </w:rPr>
        <w:t>Visual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Studio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Code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เป็นโปรแกรมแก้ไขซอร์สโค้ดที่รองรับ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JavaScript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r w:rsidR="008E7389">
        <w:rPr>
          <w:rFonts w:ascii="Arial" w:hAnsi="Arial" w:cstheme="minorBidi" w:hint="cs"/>
          <w:cs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Node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จึงเหมาะสำหรับใช้พัฒนาตรวจสอบและปรับปรุงเว็บแอปพลิเคชันของโครงงาน</w:t>
      </w:r>
    </w:p>
    <w:p w14:paraId="6CAD2A07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18" w:name="_Toc32329"/>
      <w:r w:rsidRPr="00830A3F">
        <w:rPr>
          <w:rFonts w:ascii="TH SarabunPSK" w:eastAsia="TH Sarabun PSK" w:hAnsi="TH SarabunPSK" w:cs="TH SarabunPSK" w:hint="cs"/>
        </w:rPr>
        <w:t xml:space="preserve">2.3.2 </w:t>
      </w:r>
      <w:proofErr w:type="spellStart"/>
      <w:r w:rsidRPr="00830A3F">
        <w:rPr>
          <w:rFonts w:ascii="TH SarabunPSK" w:eastAsia="TH Sarabun PSK" w:hAnsi="TH SarabunPSK" w:cs="TH SarabunPSK" w:hint="cs"/>
        </w:rPr>
        <w:t>Node</w:t>
      </w:r>
      <w:proofErr w:type="spellEnd"/>
      <w:r w:rsidRPr="00830A3F">
        <w:rPr>
          <w:rFonts w:ascii="TH SarabunPSK" w:eastAsia="TH Sarabun PSK" w:hAnsi="TH SarabunPSK" w:cs="TH SarabunPSK" w:hint="cs"/>
        </w:rPr>
        <w:t>.</w:t>
      </w:r>
      <w:proofErr w:type="spellStart"/>
      <w:r w:rsidRPr="00830A3F">
        <w:rPr>
          <w:rFonts w:ascii="TH SarabunPSK" w:eastAsia="TH Sarabun PSK" w:hAnsi="TH SarabunPSK" w:cs="TH SarabunPSK" w:hint="cs"/>
        </w:rPr>
        <w:t>js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, </w:t>
      </w:r>
      <w:proofErr w:type="spellStart"/>
      <w:r w:rsidRPr="00830A3F">
        <w:rPr>
          <w:rFonts w:ascii="TH SarabunPSK" w:eastAsia="TH Sarabun PSK" w:hAnsi="TH SarabunPSK" w:cs="TH SarabunPSK" w:hint="cs"/>
        </w:rPr>
        <w:t>Next</w:t>
      </w:r>
      <w:proofErr w:type="spellEnd"/>
      <w:r w:rsidRPr="00830A3F">
        <w:rPr>
          <w:rFonts w:ascii="TH SarabunPSK" w:eastAsia="TH Sarabun PSK" w:hAnsi="TH SarabunPSK" w:cs="TH SarabunPSK" w:hint="cs"/>
        </w:rPr>
        <w:t>.</w:t>
      </w:r>
      <w:proofErr w:type="spellStart"/>
      <w:r w:rsidRPr="00830A3F">
        <w:rPr>
          <w:rFonts w:ascii="TH SarabunPSK" w:eastAsia="TH Sarabun PSK" w:hAnsi="TH SarabunPSK" w:cs="TH SarabunPSK" w:hint="cs"/>
        </w:rPr>
        <w:t>js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และ </w:t>
      </w:r>
      <w:proofErr w:type="spellStart"/>
      <w:r w:rsidRPr="00830A3F">
        <w:rPr>
          <w:rFonts w:ascii="TH SarabunPSK" w:eastAsia="TH Sarabun PSK" w:hAnsi="TH SarabunPSK" w:cs="TH SarabunPSK" w:hint="cs"/>
        </w:rPr>
        <w:t>React</w:t>
      </w:r>
      <w:bookmarkEnd w:id="18"/>
      <w:proofErr w:type="spellEnd"/>
    </w:p>
    <w:p w14:paraId="4A32320C" w14:textId="77777777" w:rsidR="008C009E" w:rsidRPr="00830A3F" w:rsidRDefault="00000000">
      <w:pPr>
        <w:keepLines/>
        <w:rPr>
          <w:rFonts w:ascii="TH SarabunPSK" w:hAnsi="TH SarabunPSK" w:cs="TH SarabunPSK"/>
        </w:rPr>
      </w:pPr>
      <w:proofErr w:type="spellStart"/>
      <w:r w:rsidRPr="00830A3F">
        <w:rPr>
          <w:rFonts w:ascii="TH SarabunPSK" w:hAnsi="TH SarabunPSK" w:cs="TH SarabunPSK" w:hint="cs"/>
        </w:rPr>
        <w:t>Node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ใช้เป็น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runtime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สำหรับการพัฒนาและ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ขณะที่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ช่วยจัดโครงสร้างหน้าเว็บและ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API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route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ส่วน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React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ใช้จัดการองค์ประกอบของหน้าจอและปฏิสัมพันธ์ของผู้ใช้เทคโนโลยีทั้งสามช่วยให้ระบบใช้ภาษา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เป็นหลักได้ทั้งส่วนติดต่อและส่วนตรรกะของเว็บ</w:t>
      </w:r>
    </w:p>
    <w:p w14:paraId="02B6D898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19" w:name="_Toc27228"/>
      <w:r w:rsidRPr="00830A3F">
        <w:rPr>
          <w:rFonts w:ascii="TH SarabunPSK" w:eastAsia="TH Sarabun PSK" w:hAnsi="TH SarabunPSK" w:cs="TH SarabunPSK" w:hint="cs"/>
        </w:rPr>
        <w:t xml:space="preserve">2.3.3 </w:t>
      </w:r>
      <w:proofErr w:type="spellStart"/>
      <w:r w:rsidRPr="00830A3F">
        <w:rPr>
          <w:rFonts w:ascii="TH SarabunPSK" w:eastAsia="TH Sarabun PSK" w:hAnsi="TH SarabunPSK" w:cs="TH SarabunPSK" w:hint="cs"/>
        </w:rPr>
        <w:t>Supabase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</w:t>
      </w:r>
      <w:proofErr w:type="spellStart"/>
      <w:r w:rsidRPr="00830A3F">
        <w:rPr>
          <w:rFonts w:ascii="TH SarabunPSK" w:eastAsia="TH Sarabun PSK" w:hAnsi="TH SarabunPSK" w:cs="TH SarabunPSK" w:hint="cs"/>
        </w:rPr>
        <w:t>PostgreSQL</w:t>
      </w:r>
      <w:bookmarkEnd w:id="19"/>
      <w:proofErr w:type="spellEnd"/>
    </w:p>
    <w:p w14:paraId="3B9FF7B7" w14:textId="7C7E31B9" w:rsidR="008C009E" w:rsidRPr="00830A3F" w:rsidRDefault="00000000">
      <w:pPr>
        <w:keepLines/>
        <w:rPr>
          <w:rFonts w:ascii="TH SarabunPSK" w:hAnsi="TH SarabunPSK" w:cs="TH SarabunPSK"/>
        </w:rPr>
      </w:pP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ใช้เป็นบริการฐานข้อมูล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ของระบบโดย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ฝั่ง</w:t>
      </w:r>
      <w:proofErr w:type="spellStart"/>
      <w:r w:rsidRPr="00830A3F">
        <w:rPr>
          <w:rFonts w:ascii="TH SarabunPSK" w:hAnsi="TH SarabunPSK" w:cs="TH SarabunPSK" w:hint="cs"/>
        </w:rPr>
        <w:t>เซิร์ฟเวอร์</w:t>
      </w:r>
      <w:proofErr w:type="spellEnd"/>
      <w:r w:rsidRPr="00830A3F">
        <w:rPr>
          <w:rFonts w:ascii="TH SarabunPSK" w:hAnsi="TH SarabunPSK" w:cs="TH SarabunPSK" w:hint="cs"/>
        </w:rPr>
        <w:t>เรียกข้อมูลผ่าน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REST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RPC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การออกแบบนี้ใช้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service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role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key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เฉพาะฝั่ง</w:t>
      </w:r>
      <w:proofErr w:type="spellStart"/>
      <w:r w:rsidRPr="00830A3F">
        <w:rPr>
          <w:rFonts w:ascii="TH SarabunPSK" w:hAnsi="TH SarabunPSK" w:cs="TH SarabunPSK" w:hint="cs"/>
        </w:rPr>
        <w:t>เซิร์ฟเวอร์</w:t>
      </w:r>
      <w:proofErr w:type="spellEnd"/>
      <w:r w:rsidRPr="00830A3F">
        <w:rPr>
          <w:rFonts w:ascii="TH SarabunPSK" w:hAnsi="TH SarabunPSK" w:cs="TH SarabunPSK" w:hint="cs"/>
        </w:rPr>
        <w:t>ไม่ส่งค่านี้ไปยัง</w:t>
      </w:r>
      <w:r w:rsidR="008E7389">
        <w:rPr>
          <w:rFonts w:ascii="TH SarabunPSK" w:hAnsi="TH SarabunPSK" w:cs="TH SarabunPSK" w:hint="cs"/>
          <w:cs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ราว์เซอร์และกำหนดสิทธิ์ของข้อมูลตามบทบาทผู้ใช้ในขั้นตอนของระบบ</w:t>
      </w:r>
    </w:p>
    <w:p w14:paraId="02EEFFAD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0" w:name="_Toc9392"/>
      <w:r w:rsidRPr="00830A3F">
        <w:rPr>
          <w:rFonts w:ascii="TH SarabunPSK" w:eastAsia="TH Sarabun PSK" w:hAnsi="TH SarabunPSK" w:cs="TH SarabunPSK" w:hint="cs"/>
        </w:rPr>
        <w:t xml:space="preserve">2.3.4 </w:t>
      </w:r>
      <w:proofErr w:type="spellStart"/>
      <w:r w:rsidRPr="00830A3F">
        <w:rPr>
          <w:rFonts w:ascii="TH SarabunPSK" w:eastAsia="TH Sarabun PSK" w:hAnsi="TH SarabunPSK" w:cs="TH SarabunPSK" w:hint="cs"/>
        </w:rPr>
        <w:t>GitHub</w:t>
      </w:r>
      <w:proofErr w:type="spellEnd"/>
      <w:r w:rsidRPr="00830A3F">
        <w:rPr>
          <w:rFonts w:ascii="TH SarabunPSK" w:eastAsia="TH Sarabun PSK" w:hAnsi="TH SarabunPSK" w:cs="TH SarabunPSK" w:hint="cs"/>
        </w:rPr>
        <w:t xml:space="preserve"> และ </w:t>
      </w:r>
      <w:proofErr w:type="spellStart"/>
      <w:r w:rsidRPr="00830A3F">
        <w:rPr>
          <w:rFonts w:ascii="TH SarabunPSK" w:eastAsia="TH Sarabun PSK" w:hAnsi="TH SarabunPSK" w:cs="TH SarabunPSK" w:hint="cs"/>
        </w:rPr>
        <w:t>Vercel</w:t>
      </w:r>
      <w:bookmarkEnd w:id="20"/>
      <w:proofErr w:type="spellEnd"/>
    </w:p>
    <w:p w14:paraId="25D35250" w14:textId="0423F1A4" w:rsidR="008C009E" w:rsidRPr="00830A3F" w:rsidRDefault="00000000">
      <w:pPr>
        <w:keepLines/>
        <w:rPr>
          <w:rFonts w:ascii="TH SarabunPSK" w:hAnsi="TH SarabunPSK" w:cs="TH SarabunPSK"/>
        </w:rPr>
      </w:pP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ใช้เป็นพื้นที่เก็บซอร์สโค้ดออนไลน์และบันทึกประวัติการพัฒนาทำให้สามารถตรวจ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สอบการเปลี่ยนแปลงของโครงการได้เมื่อเชื่อม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ระบบสามารถ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="008E7389">
        <w:rPr>
          <w:rFonts w:ascii="Arial" w:hAnsi="Arial" w:cstheme="minorBidi" w:hint="cs"/>
          <w:cs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deploy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จาก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ได้ตาม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branch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ที่กำหนดโดยต้องตั้งค่า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URL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service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role</w:t>
      </w:r>
      <w:proofErr w:type="spellEnd"/>
      <w:r w:rsidRPr="00830A3F">
        <w:rPr>
          <w:rFonts w:ascii="Arial" w:hAnsi="Arial" w:cs="Arial"/>
        </w:rPr>
        <w:t> </w:t>
      </w:r>
      <w:r w:rsidR="008E7389">
        <w:rPr>
          <w:rFonts w:ascii="Arial" w:hAnsi="Arial" w:cstheme="minorBidi" w:hint="cs"/>
          <w:cs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key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session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secret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แยกจากซอร์สโค้ดเพื่อไม่ให้ข้อมูลสำคัญถูกเผยแพร่</w:t>
      </w:r>
    </w:p>
    <w:p w14:paraId="37097EF6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21" w:name="_Toc4794"/>
      <w:r w:rsidRPr="00830A3F">
        <w:rPr>
          <w:rFonts w:ascii="TH SarabunPSK" w:eastAsia="TH Sarabun PSK" w:hAnsi="TH SarabunPSK" w:cs="TH SarabunPSK" w:hint="cs"/>
        </w:rPr>
        <w:t>2.4 งานวิจัยและวรรณกรรมที่เกี่ยวข้อง</w:t>
      </w:r>
      <w:bookmarkEnd w:id="21"/>
    </w:p>
    <w:p w14:paraId="0258812E" w14:textId="71F9CC42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กิตติกูลกรรณส่วนบุญ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(2567)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ได้พัฒนาระบบซื้อขายเสื้อผ้าออนไลน์ในลักษณะ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Full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Stack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ซึ่งครอบคลุมการวิเคราะห์และออกแบบระบบสำหรับทั้งผู้ใช้และผู้ดูแลระบบแนวคิดดังกล่าวเป็น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ประโยชน์ต่อการกำหนดบทบาทผู้ใช้และการแยกส่วนการทำงานของระบบจัดการร้าน</w:t>
      </w:r>
    </w:p>
    <w:p w14:paraId="18608513" w14:textId="171DFC36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สุภาพรคำ</w:t>
      </w:r>
      <w:proofErr w:type="spellStart"/>
      <w:r w:rsidRPr="00830A3F">
        <w:rPr>
          <w:rFonts w:ascii="TH SarabunPSK" w:hAnsi="TH SarabunPSK" w:cs="TH SarabunPSK" w:hint="cs"/>
        </w:rPr>
        <w:t>เต</w:t>
      </w:r>
      <w:proofErr w:type="spellEnd"/>
      <w:r w:rsidRPr="00830A3F">
        <w:rPr>
          <w:rFonts w:ascii="TH SarabunPSK" w:hAnsi="TH SarabunPSK" w:cs="TH SarabunPSK" w:hint="cs"/>
        </w:rPr>
        <w:t>จาวรัญญาสองสีใสศศิชาสุขกายนครไชยวงศ์ศักดาวิลาสินีศรีสุวรรณและเสกสรรค์วินยาง</w:t>
      </w:r>
      <w:proofErr w:type="spellStart"/>
      <w:r w:rsidRPr="00830A3F">
        <w:rPr>
          <w:rFonts w:ascii="TH SarabunPSK" w:hAnsi="TH SarabunPSK" w:cs="TH SarabunPSK" w:hint="cs"/>
        </w:rPr>
        <w:t>ค์</w:t>
      </w:r>
      <w:proofErr w:type="spellEnd"/>
      <w:r w:rsidRPr="00830A3F">
        <w:rPr>
          <w:rFonts w:ascii="TH SarabunPSK" w:hAnsi="TH SarabunPSK" w:cs="TH SarabunPSK" w:hint="cs"/>
        </w:rPr>
        <w:t>กูล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(2023)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อธิบายว่าข้อมูลความเคลื่อนไหวของสินค้าคงคลังช่วยสนับสนุนการวางแผนสั่ง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ซื้อและเว็บแอปพลิเคชันช่วยลดเวลาและต้นทุนในการจัดการสินค้าคงคลังแนวคิดนี้สอดคล้องกับการจัดการสินค้าและการปรับสต็อกในโครงงาน</w:t>
      </w:r>
    </w:p>
    <w:p w14:paraId="49DDE8B2" w14:textId="56487A8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อนุพง</w:t>
      </w:r>
      <w:proofErr w:type="spellStart"/>
      <w:r w:rsidRPr="00830A3F">
        <w:rPr>
          <w:rFonts w:ascii="TH SarabunPSK" w:hAnsi="TH SarabunPSK" w:cs="TH SarabunPSK" w:hint="cs"/>
        </w:rPr>
        <w:t>ษ์</w:t>
      </w:r>
      <w:proofErr w:type="spellEnd"/>
      <w:r w:rsidRPr="00830A3F">
        <w:rPr>
          <w:rFonts w:ascii="TH SarabunPSK" w:hAnsi="TH SarabunPSK" w:cs="TH SarabunPSK" w:hint="cs"/>
        </w:rPr>
        <w:t>สุขประเสริฐดวงจันทร์สีหาราชเจษฎาพรปาคาวังและจิตรนันท์ศรีเจริญ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(2025)</w:t>
      </w:r>
      <w:r w:rsidRPr="00830A3F">
        <w:rPr>
          <w:rFonts w:ascii="Arial" w:hAnsi="Arial" w:cs="Arial"/>
        </w:rPr>
        <w:t> </w:t>
      </w:r>
      <w:r w:rsidR="008E7389">
        <w:rPr>
          <w:rFonts w:ascii="Arial" w:hAnsi="Arial" w:cstheme="minorBidi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ศึกษาการพัฒนาพาณิชย์อิเล็กทรอนิกส์เพื่อเพิ่มศักยภาพการขายสินค้าของกลุ่มวิสาหกิจชุมชนขณะที่งานของสุนันท์และคณ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(2565)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และกุล</w:t>
      </w:r>
      <w:proofErr w:type="spellStart"/>
      <w:r w:rsidRPr="00830A3F">
        <w:rPr>
          <w:rFonts w:ascii="TH SarabunPSK" w:hAnsi="TH SarabunPSK" w:cs="TH SarabunPSK" w:hint="cs"/>
        </w:rPr>
        <w:t>นิษฐ์</w:t>
      </w:r>
      <w:proofErr w:type="spellEnd"/>
      <w:r w:rsidRPr="00830A3F">
        <w:rPr>
          <w:rFonts w:ascii="TH SarabunPSK" w:hAnsi="TH SarabunPSK" w:cs="TH SarabunPSK" w:hint="cs"/>
        </w:rPr>
        <w:t>และคณะ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(2568)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ะท้อนความสำคัญของการจัดการสินค้าคงคลังที่ลดความคลาดเคลื่อนและการตรวจสอบสินค้าก่อนจัดส่งแนวคิดเหล่านี้ใช้เป็นแนวทางใน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การออกแบบลำดับสถานะคำสั่งซื้อและการตรวจสอบสต็อกของระบบ</w:t>
      </w:r>
    </w:p>
    <w:p w14:paraId="6134C762" w14:textId="77777777" w:rsidR="008C009E" w:rsidRPr="00830A3F" w:rsidRDefault="008C009E">
      <w:pPr>
        <w:rPr>
          <w:rFonts w:ascii="TH SarabunPSK" w:hAnsi="TH SarabunPSK" w:cs="TH SarabunPSK"/>
          <w:cs/>
        </w:rPr>
        <w:sectPr w:rsidR="008C009E" w:rsidRPr="00830A3F">
          <w:headerReference w:type="default" r:id="rId12"/>
          <w:headerReference w:type="first" r:id="rId13"/>
          <w:pgSz w:w="11906" w:h="16838"/>
          <w:pgMar w:top="1440" w:right="1440" w:bottom="1440" w:left="2160" w:header="720" w:footer="720" w:gutter="0"/>
          <w:cols w:space="720"/>
          <w:titlePg/>
          <w:docGrid w:linePitch="360"/>
        </w:sectPr>
      </w:pPr>
    </w:p>
    <w:p w14:paraId="40D1E8D2" w14:textId="77777777" w:rsidR="008C009E" w:rsidRPr="00830A3F" w:rsidRDefault="00000000">
      <w:pPr>
        <w:pStyle w:val="Chapter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บทที่ 3</w:t>
      </w:r>
    </w:p>
    <w:p w14:paraId="4FDDA18C" w14:textId="77777777" w:rsidR="008C009E" w:rsidRPr="00830A3F" w:rsidRDefault="00000000">
      <w:pPr>
        <w:pStyle w:val="ChapterTitle"/>
        <w:keepNext/>
        <w:keepLines/>
        <w:rPr>
          <w:rFonts w:ascii="TH SarabunPSK" w:hAnsi="TH SarabunPSK" w:cs="TH SarabunPSK"/>
        </w:rPr>
      </w:pPr>
      <w:bookmarkStart w:id="22" w:name="_Toc26494"/>
      <w:r w:rsidRPr="00830A3F">
        <w:rPr>
          <w:rFonts w:ascii="TH SarabunPSK" w:hAnsi="TH SarabunPSK" w:cs="TH SarabunPSK" w:hint="cs"/>
        </w:rPr>
        <w:t>วิธีดำเนินการวิจัย</w:t>
      </w:r>
      <w:bookmarkEnd w:id="22"/>
    </w:p>
    <w:p w14:paraId="048B48DC" w14:textId="359165AF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การดำเนินการวิจัยเพื่อพัฒนาระบบจัดการร้าน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ด้วยเว็บแอปพลิเคชันใช้กระบวนการวิเคราะห์ความต้องการออกแบบข้อมูลและส่วนติดต่อผู้ใช้พัฒนาระบบทดสอบการทำ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งานตามสิทธิ์และเตรียมขั้นตอนการนำระบบขึ้นใช้งานโดยรายละเอียดสำคัญมีดังต่อไปนี้</w:t>
      </w:r>
    </w:p>
    <w:p w14:paraId="6E76E0F5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23" w:name="_Toc27324"/>
      <w:r w:rsidRPr="00830A3F">
        <w:rPr>
          <w:rFonts w:ascii="TH SarabunPSK" w:eastAsia="TH Sarabun PSK" w:hAnsi="TH SarabunPSK" w:cs="TH SarabunPSK" w:hint="cs"/>
        </w:rPr>
        <w:t>3.1 การวิเคราะห์และออกแบบระบบ</w:t>
      </w:r>
      <w:bookmarkEnd w:id="23"/>
    </w:p>
    <w:p w14:paraId="61A10A51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4" w:name="_Toc467"/>
      <w:r w:rsidRPr="00830A3F">
        <w:rPr>
          <w:rFonts w:ascii="TH SarabunPSK" w:eastAsia="TH Sarabun PSK" w:hAnsi="TH SarabunPSK" w:cs="TH SarabunPSK" w:hint="cs"/>
        </w:rPr>
        <w:t>3.1.1 ขอบเขตการไหลของข้อมูล</w:t>
      </w:r>
      <w:bookmarkEnd w:id="24"/>
    </w:p>
    <w:p w14:paraId="7A15B43E" w14:textId="25F6BFD8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ระบบทำหน้าที่เป็นศูนย์กลางระหว่างเจ้าของร้านผู้ดูแลระบบพนักงานและผู้ค้าปลีกผู้ใช้แต่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ละกลุ่มรับส่งข้อมูลกับระบบเฉพาะที่เกี่ยวข้องกับสิทธิ์ของตนดังตารางที่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3.1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คำอธิบายนี้ใช้แทนแผนภาพบริบทและแผนภาพการไหลของข้อมูลเพื่อให้เอกสารฉบับนี้ไม่มีรูปภาพตามขอบเขตที่กำหนด</w:t>
      </w:r>
    </w:p>
    <w:p w14:paraId="2DB0A12A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3.1 การไหลของข้อมูลตามผู้เกี่ยวข้อง</w:t>
      </w:r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389"/>
        <w:gridCol w:w="3033"/>
        <w:gridCol w:w="3883"/>
      </w:tblGrid>
      <w:tr w:rsidR="008C009E" w:rsidRPr="00830A3F" w14:paraId="7F05E4E8" w14:textId="77777777">
        <w:trPr>
          <w:cantSplit/>
          <w:tblHeader/>
          <w:jc w:val="center"/>
        </w:trPr>
        <w:tc>
          <w:tcPr>
            <w:tcW w:w="1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39EC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ผู้เกี่ยวข้อง</w:t>
            </w:r>
          </w:p>
        </w:tc>
        <w:tc>
          <w:tcPr>
            <w:tcW w:w="30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FF072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ข้อมูลที่ส่งเข้าสู่ระบบ</w:t>
            </w:r>
          </w:p>
        </w:tc>
        <w:tc>
          <w:tcPr>
            <w:tcW w:w="388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81478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ข้อมูลที่ระบบแสดงหรือส่งกลับ</w:t>
            </w:r>
          </w:p>
        </w:tc>
      </w:tr>
      <w:tr w:rsidR="008C009E" w:rsidRPr="00830A3F" w14:paraId="5DC3678B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B83A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OWNER</w:t>
            </w:r>
          </w:p>
        </w:tc>
        <w:tc>
          <w:tcPr>
            <w:tcW w:w="3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682B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ข้อมูลสินค้าและการปรับสต็อก</w:t>
            </w:r>
          </w:p>
        </w:tc>
        <w:tc>
          <w:tcPr>
            <w:tcW w:w="3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2B48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ภาพรวมสินค้า สินค้าสต็อกน้อย คำสั่งซื้อ และพิกัดการนำส่ง</w:t>
            </w:r>
          </w:p>
        </w:tc>
      </w:tr>
      <w:tr w:rsidR="008C009E" w:rsidRPr="00830A3F" w14:paraId="03A0EB1D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81F8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ADMIN</w:t>
            </w:r>
          </w:p>
        </w:tc>
        <w:tc>
          <w:tcPr>
            <w:tcW w:w="3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F5F2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รายการเพิ่มหรือลดจำนวนสต็อก</w:t>
            </w:r>
          </w:p>
        </w:tc>
        <w:tc>
          <w:tcPr>
            <w:tcW w:w="3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3445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รายการสินค้าและจำนวนสต็อกปัจจุบัน</w:t>
            </w:r>
          </w:p>
        </w:tc>
      </w:tr>
      <w:tr w:rsidR="008C009E" w:rsidRPr="00830A3F" w14:paraId="6560DC13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86B8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EMPLOYEE</w:t>
            </w:r>
          </w:p>
        </w:tc>
        <w:tc>
          <w:tcPr>
            <w:tcW w:w="3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42D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การเปลี่ยนสถานะคำสั่งซื้อและพิกัด GPS</w:t>
            </w:r>
          </w:p>
        </w:tc>
        <w:tc>
          <w:tcPr>
            <w:tcW w:w="3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BAE7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รายการงานที่รับผิดชอบ สถานะ และรายละเอียดคำสั่งซื้อ</w:t>
            </w:r>
          </w:p>
        </w:tc>
      </w:tr>
      <w:tr w:rsidR="008C009E" w:rsidRPr="00830A3F" w14:paraId="20749C1E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7C4B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RETAILER</w:t>
            </w:r>
          </w:p>
        </w:tc>
        <w:tc>
          <w:tcPr>
            <w:tcW w:w="3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30F2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ข้อมูลสมัครสมาชิกและรายการสินค้าที่เลือก</w:t>
            </w:r>
          </w:p>
        </w:tc>
        <w:tc>
          <w:tcPr>
            <w:tcW w:w="3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82C9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รายการสินค้า ยอดคำสั่งซื้อ สถานะ และพิกัดของคำสั่งซื้อของตน</w:t>
            </w:r>
          </w:p>
        </w:tc>
      </w:tr>
    </w:tbl>
    <w:p w14:paraId="3495E1E6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5" w:name="_Toc10701"/>
      <w:r w:rsidRPr="00830A3F">
        <w:rPr>
          <w:rFonts w:ascii="TH SarabunPSK" w:eastAsia="TH Sarabun PSK" w:hAnsi="TH SarabunPSK" w:cs="TH SarabunPSK" w:hint="cs"/>
        </w:rPr>
        <w:t>3.1.2 ลำดับการทำงานของคำสั่งซื้อ</w:t>
      </w:r>
      <w:bookmarkEnd w:id="25"/>
    </w:p>
    <w:p w14:paraId="7507F477" w14:textId="6FA0C54D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ผู้ค้าปลีกลงทะเบียนหรือเข้าสู่ระบบแล้วเลือกสินค้าในหน่วยกล่องหรือแพ็คระบบเก็บตะกร้า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ไว้ใน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ราว์เซอร์และสร้างคำสั่งซื้อเมื่อผู้ใช้ยืนยันจากนั้นพนักงานสามารถรับงานตามลำดับสถานะ</w:t>
      </w:r>
      <w:r w:rsidRPr="00830A3F">
        <w:rPr>
          <w:rFonts w:ascii="Arial" w:hAnsi="Arial" w:cs="Arial"/>
        </w:rPr>
        <w:t> </w:t>
      </w:r>
      <w:r w:rsidR="008E7389">
        <w:rPr>
          <w:rFonts w:ascii="Arial" w:hAnsi="Arial" w:cstheme="minorBidi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PENDING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ไปเป็น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PACKED,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DELIVERING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COMPLETED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ระบบไม่อนุญาตให้ข้ามขั้นตอนหรือ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เปลี่ยนสถานะซ้ำเพื่อช่วยลดความคลาดเคลื่อนของการทำงาน</w:t>
      </w:r>
    </w:p>
    <w:p w14:paraId="4D3A771C" w14:textId="05BDFDBB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เมื่อพนักงานเปลี่ยนสถานะเป็น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DELIVERING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ระบบตรวจสอบจำนวนสินค้าที่เกี่ยวข้องและ</w:t>
      </w:r>
      <w:r w:rsidR="008E7389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ตัดสต็อกภายใน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transaction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เดียวหากสินค้าไม่เพียงพอระบบจะไม่เริ่มการนำส่งสำหรับการติดตามตำแหน่งพนักงานต้องเริ่มแชร์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Location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ด้วยตนเองในช่วง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DELIVERING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และระบบบันทึกพิกัดล่าสุดของคำสั่งซื้อนั้น</w:t>
      </w:r>
    </w:p>
    <w:p w14:paraId="56F84D01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6" w:name="_Toc15119"/>
      <w:r w:rsidRPr="00830A3F">
        <w:rPr>
          <w:rFonts w:ascii="TH SarabunPSK" w:eastAsia="TH Sarabun PSK" w:hAnsi="TH SarabunPSK" w:cs="TH SarabunPSK" w:hint="cs"/>
        </w:rPr>
        <w:t>3.1.3 โครงสร้างฐานข้อมูล</w:t>
      </w:r>
      <w:bookmarkEnd w:id="26"/>
    </w:p>
    <w:p w14:paraId="0EAF056B" w14:textId="01374168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ฐานข้อมูลใช้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UUID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เป็นรหัสหลักของข้อมูลส่วนใหญ่ตาราง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profiles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เก็บข้อมูลบัญชีและบทบาทตาราง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products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เก็บข้อมูลสินค้าตาราง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</w:t>
      </w:r>
      <w:proofErr w:type="spellEnd"/>
      <w:r w:rsidR="008E7389">
        <w:rPr>
          <w:rFonts w:ascii="TH SarabunPSK" w:hAnsi="TH SarabunPSK" w:cs="TH SarabunPSK"/>
          <w:lang w:val="en-US"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items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เก็บคำสั่งซื้อกับราย</w:t>
      </w:r>
      <w:r w:rsidRPr="008E7389">
        <w:rPr>
          <w:rFonts w:ascii="TH SarabunPSK" w:hAnsi="TH SarabunPSK" w:cs="TH SarabunPSK" w:hint="cs"/>
          <w:szCs w:val="32"/>
        </w:rPr>
        <w:t>ละเอี</w:t>
      </w:r>
      <w:r w:rsidR="008E7389">
        <w:rPr>
          <w:rFonts w:ascii="TH SarabunPSK" w:hAnsi="TH SarabunPSK" w:cs="TH SarabunPSK" w:hint="cs"/>
          <w:szCs w:val="32"/>
          <w:cs/>
        </w:rPr>
        <w:t>ยด</w:t>
      </w:r>
      <w:r w:rsidRPr="008E7389">
        <w:rPr>
          <w:rFonts w:ascii="TH SarabunPSK" w:hAnsi="TH SarabunPSK" w:cs="TH SarabunPSK" w:hint="cs"/>
          <w:szCs w:val="32"/>
        </w:rPr>
        <w:t>สิน</w:t>
      </w:r>
      <w:r w:rsidRPr="00830A3F">
        <w:rPr>
          <w:rFonts w:ascii="TH SarabunPSK" w:hAnsi="TH SarabunPSK" w:cs="TH SarabunPSK" w:hint="cs"/>
        </w:rPr>
        <w:t>ค้าส่วน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delivery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tracking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เก็บตำแหน่งล่าสุดของพนักงานต่อคำสั่งซื้อตาราง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app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credentials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เป็นตารางเสริมสำหรับ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Custom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Auth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และไม่เก็บรหัสผ่านจริง</w:t>
      </w:r>
    </w:p>
    <w:p w14:paraId="6B6F9C7B" w14:textId="77777777" w:rsidR="008C009E" w:rsidRPr="00830A3F" w:rsidRDefault="00000000" w:rsidP="00FB3976">
      <w:pPr>
        <w:pStyle w:val="TableCaption"/>
        <w:keepNext/>
        <w:keepLines/>
        <w:jc w:val="left"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 xml:space="preserve">ตารางที่ 3.2 พจนานุกรมข้อมูล: </w:t>
      </w:r>
      <w:proofErr w:type="spellStart"/>
      <w:r w:rsidRPr="00830A3F">
        <w:rPr>
          <w:rFonts w:ascii="TH SarabunPSK" w:hAnsi="TH SarabunPSK" w:cs="TH SarabunPSK" w:hint="cs"/>
        </w:rPr>
        <w:t>profiles</w:t>
      </w:r>
      <w:proofErr w:type="spellEnd"/>
      <w:r w:rsidRPr="00830A3F">
        <w:rPr>
          <w:rFonts w:ascii="TH SarabunPSK" w:hAnsi="TH SarabunPSK" w:cs="TH SarabunPSK" w:hint="cs"/>
        </w:rPr>
        <w:t xml:space="preserve"> และ </w:t>
      </w:r>
      <w:proofErr w:type="spellStart"/>
      <w:r w:rsidRPr="00830A3F">
        <w:rPr>
          <w:rFonts w:ascii="TH SarabunPSK" w:hAnsi="TH SarabunPSK" w:cs="TH SarabunPSK" w:hint="cs"/>
        </w:rPr>
        <w:t>app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credentials</w:t>
      </w:r>
      <w:proofErr w:type="spellEnd"/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8C009E" w:rsidRPr="00830A3F" w14:paraId="0B9DF781" w14:textId="77777777">
        <w:trPr>
          <w:cantSplit/>
          <w:tblHeader/>
          <w:jc w:val="center"/>
        </w:trPr>
        <w:tc>
          <w:tcPr>
            <w:tcW w:w="19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306E2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ตาราง/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ฟิ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ลด์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BCAAB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ชนิดข้อมูล</w:t>
            </w:r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ACF4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คำอธิบาย</w:t>
            </w:r>
          </w:p>
        </w:tc>
        <w:tc>
          <w:tcPr>
            <w:tcW w:w="22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F73E6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เงื่อนไขสำคัญ</w:t>
            </w:r>
          </w:p>
        </w:tc>
      </w:tr>
      <w:tr w:rsidR="008C009E" w:rsidRPr="00830A3F" w14:paraId="4AEBFA9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C52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3AF2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4148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รหัสผู้ใช้งาน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5892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Primary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</w:p>
        </w:tc>
      </w:tr>
      <w:tr w:rsidR="008C009E" w:rsidRPr="00830A3F" w14:paraId="278D899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8F64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phone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DCF7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text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C42B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เบอร์โทรศัพท์ของผู้ใช้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7914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ไม่ซ้ำกัน</w:t>
            </w:r>
          </w:p>
        </w:tc>
      </w:tr>
      <w:tr w:rsidR="008C009E" w:rsidRPr="00830A3F" w14:paraId="14948798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356A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shop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name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0B38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text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491A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ชื่อร้านหรือชื่อแสดงของผู้ใช้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337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ต้องระบุ</w:t>
            </w:r>
          </w:p>
        </w:tc>
      </w:tr>
      <w:tr w:rsidR="008C009E" w:rsidRPr="00830A3F" w14:paraId="471F95F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2958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role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E540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app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role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B368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บทบาท OWNER, ADMIN, EMPLOYEE หรือ RETAILER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902D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ค่าเริ่มต้น RETAILER</w:t>
            </w:r>
          </w:p>
        </w:tc>
      </w:tr>
      <w:tr w:rsidR="008C009E" w:rsidRPr="00830A3F" w14:paraId="581117E2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877E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auth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version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D811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integer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EE9F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รุ่นของข้อมูลยืนยันตัวตน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3481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ใช้ยกเลิก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session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เดิมเมื่อรีเซ็ตรหัสผ่าน</w:t>
            </w:r>
          </w:p>
        </w:tc>
      </w:tr>
      <w:tr w:rsidR="008C009E" w:rsidRPr="00830A3F" w14:paraId="76B342A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E132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app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credentials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profile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218D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F96C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รหัสผู้ใช้ที่อ้างอิงจาก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7D2E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Primary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/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Foreign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</w:p>
        </w:tc>
      </w:tr>
      <w:tr w:rsidR="008C009E" w:rsidRPr="00830A3F" w14:paraId="73FE7C4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022C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app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credentials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password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salt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33C1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text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4BAE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salt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สำหรับสร้าง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hash</w:t>
            </w:r>
            <w:proofErr w:type="spellEnd"/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48D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ไม่เก็บรหัสผ่านจริง</w:t>
            </w:r>
          </w:p>
        </w:tc>
      </w:tr>
      <w:tr w:rsidR="008C009E" w:rsidRPr="00830A3F" w14:paraId="1392EE7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1B82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app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credentials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password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hash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1C73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text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390A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ค่า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scrypt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hash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ของรหัสผ่าน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0EEB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ไม่เก็บรหัสผ่านจริง</w:t>
            </w:r>
          </w:p>
        </w:tc>
      </w:tr>
    </w:tbl>
    <w:p w14:paraId="06D270F2" w14:textId="77777777" w:rsidR="008C009E" w:rsidRPr="00830A3F" w:rsidRDefault="00000000" w:rsidP="00FB3976">
      <w:pPr>
        <w:pStyle w:val="TableCaption"/>
        <w:keepNext/>
        <w:keepLines/>
        <w:jc w:val="left"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 xml:space="preserve">ตารางที่ 3.3 พจนานุกรมข้อมูล: </w:t>
      </w:r>
      <w:proofErr w:type="spellStart"/>
      <w:r w:rsidRPr="00830A3F">
        <w:rPr>
          <w:rFonts w:ascii="TH SarabunPSK" w:hAnsi="TH SarabunPSK" w:cs="TH SarabunPSK" w:hint="cs"/>
        </w:rPr>
        <w:t>products</w:t>
      </w:r>
      <w:proofErr w:type="spellEnd"/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389"/>
        <w:gridCol w:w="2948"/>
        <w:gridCol w:w="2211"/>
      </w:tblGrid>
      <w:tr w:rsidR="008C009E" w:rsidRPr="00830A3F" w14:paraId="21FE3396" w14:textId="77777777"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3AC1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ฟิ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ลด์</w:t>
            </w:r>
          </w:p>
        </w:tc>
        <w:tc>
          <w:tcPr>
            <w:tcW w:w="1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E90DB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ชนิดข้อมูล</w:t>
            </w:r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7DD80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คำอธิบาย</w:t>
            </w:r>
          </w:p>
        </w:tc>
        <w:tc>
          <w:tcPr>
            <w:tcW w:w="221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95D54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เงื่อนไขสำคัญ</w:t>
            </w:r>
          </w:p>
        </w:tc>
      </w:tr>
      <w:tr w:rsidR="008C009E" w:rsidRPr="00830A3F" w14:paraId="57EDC274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D3B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lastRenderedPageBreak/>
              <w:t>id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EEAB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052C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รหัสสินค้า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F79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Primary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</w:p>
        </w:tc>
      </w:tr>
      <w:tr w:rsidR="008C009E" w:rsidRPr="00830A3F" w14:paraId="6EF06CC3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9C63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name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6F3C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text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3803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ชื่อสินค้า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ADD81" w14:textId="3FD4D52C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ต้องระบุและไม่เป็นค่า</w:t>
            </w:r>
            <w:r w:rsidR="008E7389">
              <w:rPr>
                <w:rFonts w:ascii="TH SarabunPSK" w:hAnsi="TH SarabunPSK" w:cs="TH SarabunPSK"/>
                <w:lang w:val="en-US"/>
              </w:rPr>
              <w:t xml:space="preserve"> </w:t>
            </w:r>
            <w:r w:rsidRPr="00830A3F">
              <w:rPr>
                <w:rFonts w:ascii="TH SarabunPSK" w:hAnsi="TH SarabunPSK" w:cs="TH SarabunPSK" w:hint="cs"/>
              </w:rPr>
              <w:t>ว่าง</w:t>
            </w:r>
          </w:p>
        </w:tc>
      </w:tr>
      <w:tr w:rsidR="008C009E" w:rsidRPr="00830A3F" w14:paraId="6FE8CE4D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958F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price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box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092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numeric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(12,2)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748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ราคาต่อกล่อง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4A0C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ต้องไม่น้อยกว่า 0</w:t>
            </w:r>
          </w:p>
        </w:tc>
      </w:tr>
      <w:tr w:rsidR="008C009E" w:rsidRPr="00830A3F" w14:paraId="05C7CCFA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F624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price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pack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9EC7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numeric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(12,2)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1BE0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ราคาต่อแพ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็ค</w:t>
            </w:r>
            <w:proofErr w:type="spellEnd"/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3740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ระบุได้หรือเว้นว่างได้</w:t>
            </w:r>
          </w:p>
        </w:tc>
      </w:tr>
      <w:tr w:rsidR="008C009E" w:rsidRPr="00830A3F" w14:paraId="484145C2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F336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stock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443D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integer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C9E1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จำนวนสต็อก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A07F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ค่าเริ่มต้น 0 และไม่ติดลบ</w:t>
            </w:r>
          </w:p>
        </w:tc>
      </w:tr>
      <w:tr w:rsidR="008C009E" w:rsidRPr="00830A3F" w14:paraId="0E377FF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DFCF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created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at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D7EB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timestamptz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42D0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วันที่และเวลาที่สร้างข้อมูล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FE52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ระบบกำหนดอัตโนมัติ</w:t>
            </w:r>
          </w:p>
        </w:tc>
      </w:tr>
      <w:tr w:rsidR="008C009E" w:rsidRPr="00830A3F" w14:paraId="5CCE3E5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5A67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created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by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FE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CCF9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ผู้สร้างรายการสินค้า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4848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อ้างอิง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เมื่อมีข้อมูล</w:t>
            </w:r>
          </w:p>
        </w:tc>
      </w:tr>
    </w:tbl>
    <w:p w14:paraId="6F3A41A8" w14:textId="77777777" w:rsidR="008C009E" w:rsidRPr="00830A3F" w:rsidRDefault="00000000" w:rsidP="00FB3976">
      <w:pPr>
        <w:pStyle w:val="TableCaption"/>
        <w:keepNext/>
        <w:keepLines/>
        <w:jc w:val="left"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 xml:space="preserve">ตารางที่ 3.4 พจนานุกรมข้อมูล: </w:t>
      </w:r>
      <w:proofErr w:type="spellStart"/>
      <w:r w:rsidRPr="00830A3F">
        <w:rPr>
          <w:rFonts w:ascii="TH SarabunPSK" w:hAnsi="TH SarabunPSK" w:cs="TH SarabunPSK" w:hint="cs"/>
        </w:rPr>
        <w:t>orders</w:t>
      </w:r>
      <w:proofErr w:type="spellEnd"/>
      <w:r w:rsidRPr="00830A3F">
        <w:rPr>
          <w:rFonts w:ascii="TH SarabunPSK" w:hAnsi="TH SarabunPSK" w:cs="TH SarabunPSK" w:hint="cs"/>
        </w:rPr>
        <w:t xml:space="preserve"> และ </w:t>
      </w:r>
      <w:proofErr w:type="spellStart"/>
      <w:r w:rsidRPr="00830A3F">
        <w:rPr>
          <w:rFonts w:ascii="TH SarabunPSK" w:hAnsi="TH SarabunPSK" w:cs="TH SarabunPSK" w:hint="cs"/>
        </w:rPr>
        <w:t>order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items</w:t>
      </w:r>
      <w:proofErr w:type="spellEnd"/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8C009E" w:rsidRPr="00830A3F" w14:paraId="3090942B" w14:textId="77777777">
        <w:trPr>
          <w:cantSplit/>
          <w:tblHeader/>
          <w:jc w:val="center"/>
        </w:trPr>
        <w:tc>
          <w:tcPr>
            <w:tcW w:w="19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5B0C2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ตาราง/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ฟิ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ลด์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DD83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ชนิดข้อมูล</w:t>
            </w:r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0DF08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คำอธิบาย</w:t>
            </w:r>
          </w:p>
        </w:tc>
        <w:tc>
          <w:tcPr>
            <w:tcW w:w="22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8F3DF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เงื่อนไขสำคัญ</w:t>
            </w:r>
          </w:p>
        </w:tc>
      </w:tr>
      <w:tr w:rsidR="008C009E" w:rsidRPr="00830A3F" w14:paraId="4664887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10D8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036E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70D5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รหัสคำสั่งซื้อ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893A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Primary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</w:p>
        </w:tc>
      </w:tr>
      <w:tr w:rsidR="008C009E" w:rsidRPr="00830A3F" w14:paraId="5B602CEE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321A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retailer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FE6C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44C1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ผู้ค้าปลีกเจ้าของคำสั่งซื้อ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7B6E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Foreign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ไป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</w:p>
        </w:tc>
      </w:tr>
      <w:tr w:rsidR="008C009E" w:rsidRPr="00830A3F" w14:paraId="48C56F7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89A1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assigned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employee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BAF2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B6CB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พนักงานที่รับผิดชอบนำส่ง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6AAD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ระบุเมื่อรับงาน</w:t>
            </w:r>
          </w:p>
        </w:tc>
      </w:tr>
      <w:tr w:rsidR="008C009E" w:rsidRPr="00830A3F" w14:paraId="64FC75D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3301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status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954E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status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D44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สถานะ PENDING, PACKED, DELIVERING หรือ COMPLETED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374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ค่าเริ่มต้น PENDING</w:t>
            </w:r>
          </w:p>
        </w:tc>
      </w:tr>
      <w:tr w:rsidR="008C009E" w:rsidRPr="00830A3F" w14:paraId="44A597B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09B8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total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amount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B8A9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numeric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(12,2)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1C3E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ยอดรวมของคำสั่งซื้อ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5ACD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ต้องไม่น้อยกว่า 0</w:t>
            </w:r>
          </w:p>
        </w:tc>
      </w:tr>
      <w:tr w:rsidR="008C009E" w:rsidRPr="00830A3F" w14:paraId="4F4E1B3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A23D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lastRenderedPageBreak/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items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product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ED41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A508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สินค้าที่อยู่ในคำสั่งซื้อ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0991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อ้างอิง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products</w:t>
            </w:r>
            <w:proofErr w:type="spellEnd"/>
          </w:p>
        </w:tc>
      </w:tr>
      <w:tr w:rsidR="008C009E" w:rsidRPr="00830A3F" w14:paraId="2472B0A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5E8B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items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quantity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box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E6E8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integer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2E8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จำนวนที่สั่งเป็นกล่อง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F851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ไม่น้อยกว่า 0</w:t>
            </w:r>
          </w:p>
        </w:tc>
      </w:tr>
      <w:tr w:rsidR="008C009E" w:rsidRPr="00830A3F" w14:paraId="1D6FDCE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06D5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items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quantity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pack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09E2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integer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02F0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จำนวนที่สั่งเป็นแพ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็ค</w:t>
            </w:r>
            <w:proofErr w:type="spellEnd"/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84EB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ไม่น้อยกว่า 0</w:t>
            </w:r>
          </w:p>
        </w:tc>
      </w:tr>
      <w:tr w:rsidR="008C009E" w:rsidRPr="00830A3F" w14:paraId="4E8722F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971E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items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line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total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2FC9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numeric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(12,2)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1E32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ยอดรวมของสินค้าแต่ละรายการ</w:t>
            </w:r>
          </w:p>
        </w:tc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36FDC" w14:textId="6302E122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คำนวณจากจำนวนและ</w:t>
            </w:r>
            <w:r w:rsidR="008E7389">
              <w:rPr>
                <w:rFonts w:ascii="TH SarabunPSK" w:hAnsi="TH SarabunPSK" w:cs="TH SarabunPSK"/>
                <w:lang w:val="en-US"/>
              </w:rPr>
              <w:t xml:space="preserve"> </w:t>
            </w:r>
            <w:r w:rsidRPr="00830A3F">
              <w:rPr>
                <w:rFonts w:ascii="TH SarabunPSK" w:hAnsi="TH SarabunPSK" w:cs="TH SarabunPSK" w:hint="cs"/>
              </w:rPr>
              <w:t>ราคา</w:t>
            </w:r>
          </w:p>
        </w:tc>
      </w:tr>
    </w:tbl>
    <w:p w14:paraId="3155219E" w14:textId="77777777" w:rsidR="008C009E" w:rsidRPr="00830A3F" w:rsidRDefault="00000000" w:rsidP="00FB3976">
      <w:pPr>
        <w:pStyle w:val="TableCaption"/>
        <w:keepNext/>
        <w:keepLines/>
        <w:jc w:val="left"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 xml:space="preserve">ตารางที่ 3.5 พจนานุกรมข้อมูล: </w:t>
      </w:r>
      <w:proofErr w:type="spellStart"/>
      <w:r w:rsidRPr="00830A3F">
        <w:rPr>
          <w:rFonts w:ascii="TH SarabunPSK" w:hAnsi="TH SarabunPSK" w:cs="TH SarabunPSK" w:hint="cs"/>
        </w:rPr>
        <w:t>delivery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tracking</w:t>
      </w:r>
      <w:proofErr w:type="spellEnd"/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389"/>
        <w:gridCol w:w="2948"/>
        <w:gridCol w:w="2211"/>
      </w:tblGrid>
      <w:tr w:rsidR="008C009E" w:rsidRPr="00830A3F" w14:paraId="18410B96" w14:textId="77777777"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739B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ฟิ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ลด์</w:t>
            </w:r>
          </w:p>
        </w:tc>
        <w:tc>
          <w:tcPr>
            <w:tcW w:w="1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AC68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ชนิดข้อมูล</w:t>
            </w:r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F960B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คำอธิบาย</w:t>
            </w:r>
          </w:p>
        </w:tc>
        <w:tc>
          <w:tcPr>
            <w:tcW w:w="221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BEBC8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เงื่อนไขสำคัญ</w:t>
            </w:r>
          </w:p>
        </w:tc>
      </w:tr>
      <w:tr w:rsidR="008C009E" w:rsidRPr="00830A3F" w14:paraId="7B478CB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6284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2DFE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4E47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คำสั่งซื้อที่กำลังติดตาม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E1FD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Primary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/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Foreign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ไป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</w:p>
        </w:tc>
      </w:tr>
      <w:tr w:rsidR="008C009E" w:rsidRPr="00830A3F" w14:paraId="2AE113BD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EF32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employee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id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2AD2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UUID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964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พนักงานที่ส่งพิกัด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4071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Foreign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key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ไป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profiles</w:t>
            </w:r>
            <w:proofErr w:type="spellEnd"/>
          </w:p>
        </w:tc>
      </w:tr>
      <w:tr w:rsidR="008C009E" w:rsidRPr="00830A3F" w14:paraId="264B12C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F025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latitude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9A4C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double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precision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3A36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ละติจูดล่าสุด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0DEA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อยู่ระหว่าง -90 ถึง 90</w:t>
            </w:r>
          </w:p>
        </w:tc>
      </w:tr>
      <w:tr w:rsidR="008C009E" w:rsidRPr="00830A3F" w14:paraId="6547343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C08C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longitude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A764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double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precision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7E7B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ลองจิจูดล่าสุด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14F9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อยู่ระหว่าง -180 ถึง 180</w:t>
            </w:r>
          </w:p>
        </w:tc>
      </w:tr>
      <w:tr w:rsidR="008C009E" w:rsidRPr="00830A3F" w14:paraId="418F978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AEC1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updated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at</w:t>
            </w:r>
            <w:proofErr w:type="spellEnd"/>
          </w:p>
        </w:tc>
        <w:tc>
          <w:tcPr>
            <w:tcW w:w="1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FD41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timestamptz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971B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เวลาที่บันทึกพิกัดล่าสุด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C6C3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ระบบกำหนดอัตโนมัติ</w:t>
            </w:r>
          </w:p>
        </w:tc>
      </w:tr>
    </w:tbl>
    <w:p w14:paraId="3CB4D61B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27" w:name="_Toc14566"/>
      <w:r w:rsidRPr="00830A3F">
        <w:rPr>
          <w:rFonts w:ascii="TH SarabunPSK" w:eastAsia="TH Sarabun PSK" w:hAnsi="TH SarabunPSK" w:cs="TH SarabunPSK" w:hint="cs"/>
        </w:rPr>
        <w:t>3.2 การออกแบบส่วนติดต่อผู้ใช้</w:t>
      </w:r>
      <w:bookmarkEnd w:id="27"/>
    </w:p>
    <w:p w14:paraId="0086AF44" w14:textId="5B5FA8DF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อกสารฉบับนี้อธิบายส่วนติดต่อผู้ใช้เป็นข้อความแทนภาพหน้าจอตามขอบเขตที่กำหนดการออกแบบหน้าจอเน้นให้ผู้ใช้เห็นเฉพาะข้อมูลและปุ่มคำสั่งที่สัมพันธ์กับบทบาทของตนเพื่อลดความ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ซับซ้อนและช่วยให้เส้นทางการทำงานชัดเจน</w:t>
      </w:r>
    </w:p>
    <w:p w14:paraId="49FE74EE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8" w:name="_Toc768"/>
      <w:r w:rsidRPr="00830A3F">
        <w:rPr>
          <w:rFonts w:ascii="TH SarabunPSK" w:eastAsia="TH Sarabun PSK" w:hAnsi="TH SarabunPSK" w:cs="TH SarabunPSK" w:hint="cs"/>
        </w:rPr>
        <w:lastRenderedPageBreak/>
        <w:t>3.2.1 หน้าจอ OWNER</w:t>
      </w:r>
      <w:bookmarkEnd w:id="28"/>
    </w:p>
    <w:p w14:paraId="41D8B544" w14:textId="5E19F0DD" w:rsidR="008C009E" w:rsidRDefault="00000000">
      <w:pPr>
        <w:keepLines/>
        <w:rPr>
          <w:rFonts w:ascii="TH SarabunPSK" w:hAnsi="TH SarabunPSK" w:cs="TH SarabunPSK"/>
          <w:lang w:val="en-US"/>
        </w:rPr>
      </w:pPr>
      <w:r w:rsidRPr="00830A3F">
        <w:rPr>
          <w:rFonts w:ascii="TH SarabunPSK" w:hAnsi="TH SarabunPSK" w:cs="TH SarabunPSK" w:hint="cs"/>
        </w:rPr>
        <w:t>หน้าจอเจ้าของร้านแสดงภาพรวมสินค้าและรายการสต็อกน้อยรองรับการค้นหาเพิ่มปรับและลบสินค้าเจ้าของร้านยังสามารถดูคำสั่งซื้อทั้งหมดพร้อมสถานะและข้อมูลตำแหน่งล่าสุดของงานที่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กำลังนำส่งได้</w:t>
      </w:r>
      <w:r w:rsidR="00FB3976" w:rsidRPr="00FB3976">
        <w:rPr>
          <w:rFonts w:ascii="TH SarabunPSK" w:hAnsi="TH SarabunPSK" w:cs="TH SarabunPSK"/>
          <w:noProof/>
          <w:cs/>
        </w:rPr>
        <w:drawing>
          <wp:inline distT="0" distB="0" distL="0" distR="0" wp14:anchorId="243A2E45" wp14:editId="332C08F5">
            <wp:extent cx="5274310" cy="2187575"/>
            <wp:effectExtent l="0" t="0" r="2540" b="3175"/>
            <wp:docPr id="106778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83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BBBB" w14:textId="772C17CC" w:rsidR="00FB3976" w:rsidRDefault="00FB3976" w:rsidP="00FB3976">
      <w:pPr>
        <w:keepLines/>
        <w:jc w:val="center"/>
        <w:rPr>
          <w:rFonts w:ascii="TH SarabunPSK" w:hAnsi="TH SarabunPSK" w:cs="TH SarabunPSK"/>
          <w:b/>
          <w:bCs/>
          <w:szCs w:val="32"/>
          <w:lang w:val="en-US"/>
        </w:rPr>
      </w:pPr>
      <w:r w:rsidRPr="00FB3976">
        <w:rPr>
          <w:rFonts w:ascii="TH SarabunPSK" w:hAnsi="TH SarabunPSK" w:cs="TH SarabunPSK" w:hint="cs"/>
          <w:b/>
          <w:bCs/>
          <w:szCs w:val="32"/>
          <w:cs/>
          <w:lang w:val="en-US"/>
        </w:rPr>
        <w:t>ภาพที่ 3.1</w:t>
      </w:r>
      <w:r>
        <w:rPr>
          <w:rFonts w:ascii="TH SarabunPSK" w:hAnsi="TH SarabunPSK" w:cs="TH SarabunPSK" w:hint="cs"/>
          <w:b/>
          <w:bCs/>
          <w:szCs w:val="32"/>
          <w:cs/>
          <w:lang w:val="en-US"/>
        </w:rPr>
        <w:t xml:space="preserve"> หน้าจอหลักของเจ้าของร้าน</w:t>
      </w:r>
    </w:p>
    <w:p w14:paraId="37D33796" w14:textId="3648D82D" w:rsidR="00FB3976" w:rsidRDefault="00FB3976" w:rsidP="00FB3976">
      <w:pPr>
        <w:keepLines/>
        <w:jc w:val="left"/>
        <w:rPr>
          <w:rFonts w:ascii="TH SarabunPSK" w:hAnsi="TH SarabunPSK" w:cs="TH SarabunPSK"/>
          <w:b/>
          <w:bCs/>
          <w:szCs w:val="32"/>
          <w:lang w:val="en-US"/>
        </w:rPr>
      </w:pPr>
      <w:r w:rsidRPr="00FB3976">
        <w:rPr>
          <w:rFonts w:ascii="TH SarabunPSK" w:hAnsi="TH SarabunPSK" w:cs="TH SarabunPSK"/>
          <w:b/>
          <w:bCs/>
          <w:noProof/>
          <w:szCs w:val="32"/>
          <w:cs/>
          <w:lang w:val="en-US"/>
        </w:rPr>
        <w:drawing>
          <wp:inline distT="0" distB="0" distL="0" distR="0" wp14:anchorId="2399F4B1" wp14:editId="60386BA7">
            <wp:extent cx="4449965" cy="2744470"/>
            <wp:effectExtent l="0" t="0" r="8255" b="0"/>
            <wp:docPr id="208662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21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6835" cy="275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90CE" w14:textId="188B085B" w:rsidR="00FB3976" w:rsidRDefault="00FB3976" w:rsidP="00FB3976">
      <w:pPr>
        <w:keepLines/>
        <w:jc w:val="center"/>
        <w:rPr>
          <w:rFonts w:ascii="TH SarabunPSK" w:hAnsi="TH SarabunPSK" w:cs="TH SarabunPSK"/>
          <w:b/>
          <w:bCs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Cs w:val="32"/>
          <w:cs/>
          <w:lang w:val="en-US"/>
        </w:rPr>
        <w:t>ภาพที่ 3.2 ฟังก์ชันเพิ่มสินค้าสำหรับเจ้าของร้าน</w:t>
      </w:r>
    </w:p>
    <w:p w14:paraId="3D966A4E" w14:textId="20920D50" w:rsidR="00FB3976" w:rsidRDefault="00FB3976" w:rsidP="00FB3976">
      <w:pPr>
        <w:keepLines/>
        <w:jc w:val="left"/>
        <w:rPr>
          <w:rFonts w:ascii="TH SarabunPSK" w:hAnsi="TH SarabunPSK" w:cs="TH SarabunPSK"/>
          <w:b/>
          <w:bCs/>
          <w:szCs w:val="32"/>
          <w:lang w:val="en-US"/>
        </w:rPr>
      </w:pPr>
      <w:r w:rsidRPr="00FB3976">
        <w:rPr>
          <w:rFonts w:ascii="TH SarabunPSK" w:hAnsi="TH SarabunPSK" w:cs="TH SarabunPSK"/>
          <w:b/>
          <w:bCs/>
          <w:noProof/>
          <w:szCs w:val="32"/>
          <w:cs/>
          <w:lang w:val="en-US"/>
        </w:rPr>
        <w:lastRenderedPageBreak/>
        <w:drawing>
          <wp:inline distT="0" distB="0" distL="0" distR="0" wp14:anchorId="1E156B0A" wp14:editId="07B35865">
            <wp:extent cx="4387446" cy="2893620"/>
            <wp:effectExtent l="0" t="0" r="0" b="2540"/>
            <wp:docPr id="127930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08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16" cy="29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21A1" w14:textId="7042411B" w:rsidR="00FB3976" w:rsidRPr="00FB3976" w:rsidRDefault="00FB3976" w:rsidP="00FB3976">
      <w:pPr>
        <w:keepLines/>
        <w:jc w:val="center"/>
        <w:rPr>
          <w:rFonts w:ascii="TH SarabunPSK" w:hAnsi="TH SarabunPSK" w:cs="TH SarabunPSK"/>
          <w:b/>
          <w:bCs/>
          <w:szCs w:val="32"/>
          <w:cs/>
          <w:lang w:val="en-US"/>
        </w:rPr>
      </w:pPr>
      <w:r>
        <w:rPr>
          <w:rFonts w:ascii="TH SarabunPSK" w:hAnsi="TH SarabunPSK" w:cs="TH SarabunPSK" w:hint="cs"/>
          <w:b/>
          <w:bCs/>
          <w:szCs w:val="32"/>
          <w:cs/>
          <w:lang w:val="en-US"/>
        </w:rPr>
        <w:t>ภาพที่ 3.2 หน้าตรวจสอบรายการสินค้า</w:t>
      </w:r>
    </w:p>
    <w:p w14:paraId="31AEB8BD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29" w:name="_Toc4231"/>
      <w:r w:rsidRPr="00830A3F">
        <w:rPr>
          <w:rFonts w:ascii="TH SarabunPSK" w:eastAsia="TH Sarabun PSK" w:hAnsi="TH SarabunPSK" w:cs="TH SarabunPSK" w:hint="cs"/>
        </w:rPr>
        <w:t>3.2.2 หน้าจอ ADMIN</w:t>
      </w:r>
      <w:bookmarkEnd w:id="29"/>
    </w:p>
    <w:p w14:paraId="16F1E5A2" w14:textId="0EF1FBEE" w:rsidR="008C009E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หน้าจอผู้ดูแลระบบออกแบบสำหรับตรวจสอบรายการสินค้าและปรับจำนวนสต็อกจึงแยก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สิทธิ์ออกจากหน้าจอเจ้าของร้านเพื่อให้การเข้าถึงข้อมูลสอดคล้องกับหน้าที่การทำงาน</w:t>
      </w:r>
    </w:p>
    <w:p w14:paraId="1F7DAD07" w14:textId="1D17ED54" w:rsidR="00335298" w:rsidRDefault="00335298" w:rsidP="00335298">
      <w:pPr>
        <w:keepLines/>
        <w:jc w:val="left"/>
        <w:rPr>
          <w:rFonts w:ascii="TH SarabunPSK" w:hAnsi="TH SarabunPSK" w:cs="TH SarabunPSK"/>
        </w:rPr>
      </w:pPr>
      <w:r w:rsidRPr="00335298">
        <w:rPr>
          <w:rFonts w:ascii="TH SarabunPSK" w:hAnsi="TH SarabunPSK" w:cs="TH SarabunPSK"/>
          <w:noProof/>
          <w:cs/>
        </w:rPr>
        <w:drawing>
          <wp:inline distT="0" distB="0" distL="0" distR="0" wp14:anchorId="39F87C05" wp14:editId="1CE8143C">
            <wp:extent cx="4682836" cy="2198799"/>
            <wp:effectExtent l="0" t="0" r="3810" b="0"/>
            <wp:docPr id="67872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20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833" cy="220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8262" w14:textId="775C1C8B" w:rsidR="00335298" w:rsidRPr="00335298" w:rsidRDefault="00335298" w:rsidP="00335298">
      <w:pPr>
        <w:keepLines/>
        <w:jc w:val="center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</w:rPr>
        <w:t>ภาพที่ 3.3 หน้าจอการทำงานของแอดมิน</w:t>
      </w:r>
    </w:p>
    <w:p w14:paraId="59032974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30" w:name="_Toc16477"/>
      <w:r w:rsidRPr="00830A3F">
        <w:rPr>
          <w:rFonts w:ascii="TH SarabunPSK" w:eastAsia="TH Sarabun PSK" w:hAnsi="TH SarabunPSK" w:cs="TH SarabunPSK" w:hint="cs"/>
        </w:rPr>
        <w:t>3.2.3 หน้าจอ EMPLOYEE</w:t>
      </w:r>
      <w:bookmarkEnd w:id="30"/>
    </w:p>
    <w:p w14:paraId="695A2A6B" w14:textId="745A8524" w:rsidR="008C009E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หน้าจอพนักงานแสดงร้านค้าและคำสั่งซื้อที่เกี่ยวข้องกับการจัดส่งพนักงานเลือกดำเนินการ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ตามลำดับสถานะของคำสั่งซื้อและในช่วงที่สถานะเป็น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DELIVERING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สามารถเริ่มหรือหยุดการแชร์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ตำแหน่งจริงจาก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ได้</w:t>
      </w:r>
    </w:p>
    <w:p w14:paraId="1FEC8816" w14:textId="6FFB27D5" w:rsidR="00335298" w:rsidRDefault="00335298">
      <w:pPr>
        <w:keepLines/>
        <w:rPr>
          <w:rFonts w:ascii="TH SarabunPSK" w:hAnsi="TH SarabunPSK" w:cs="TH SarabunPSK"/>
          <w:b/>
          <w:bCs/>
          <w:szCs w:val="32"/>
        </w:rPr>
      </w:pPr>
      <w:r w:rsidRPr="00335298">
        <w:rPr>
          <w:rFonts w:ascii="TH SarabunPSK" w:hAnsi="TH SarabunPSK" w:cs="TH SarabunPSK"/>
          <w:noProof/>
          <w:cs/>
        </w:rPr>
        <w:lastRenderedPageBreak/>
        <w:drawing>
          <wp:inline distT="0" distB="0" distL="0" distR="0" wp14:anchorId="11340A4C" wp14:editId="5E8E43A8">
            <wp:extent cx="5274310" cy="2771140"/>
            <wp:effectExtent l="0" t="0" r="2540" b="0"/>
            <wp:docPr id="6059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1804" w14:textId="7B507106" w:rsidR="00335298" w:rsidRPr="00335298" w:rsidRDefault="00335298" w:rsidP="00335298">
      <w:pPr>
        <w:keepLines/>
        <w:jc w:val="center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</w:rPr>
        <w:t>ภาพที่ 3.4 หน้าจอการทำงานชองพนักงาน</w:t>
      </w:r>
    </w:p>
    <w:p w14:paraId="431A3E8F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31" w:name="_Toc5060"/>
      <w:r w:rsidRPr="00830A3F">
        <w:rPr>
          <w:rFonts w:ascii="TH SarabunPSK" w:eastAsia="TH Sarabun PSK" w:hAnsi="TH SarabunPSK" w:cs="TH SarabunPSK" w:hint="cs"/>
        </w:rPr>
        <w:t>3.2.4 หน้าจอ RETAILER</w:t>
      </w:r>
      <w:bookmarkEnd w:id="31"/>
    </w:p>
    <w:p w14:paraId="60DEDF2C" w14:textId="4FB2B24F" w:rsidR="008C009E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หน้าจอผู้ค้าปลีกมีส่วนสำหรับสมัครสมาชิกเข้าสู่ระบบเลือกสินค้าระบุจำนวนกล่องหรือแพ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และยืนยันคำสั่งซื้อหลังยืนยันแล้วผู้ค้าปลีกดูรายละเอียดคำสั่งซื้อของร้านตนเองรวมถึงสถานะและ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ตำแหน่งล่าสุดของการจัดส่งได้</w:t>
      </w:r>
    </w:p>
    <w:p w14:paraId="014CA619" w14:textId="7615FE29" w:rsidR="00335298" w:rsidRDefault="00335298">
      <w:pPr>
        <w:keepLines/>
        <w:rPr>
          <w:rFonts w:ascii="TH SarabunPSK" w:hAnsi="TH SarabunPSK" w:cs="TH SarabunPSK"/>
        </w:rPr>
      </w:pPr>
      <w:r w:rsidRPr="00335298">
        <w:rPr>
          <w:rFonts w:ascii="TH SarabunPSK" w:hAnsi="TH SarabunPSK" w:cs="TH SarabunPSK"/>
          <w:noProof/>
          <w:cs/>
        </w:rPr>
        <w:drawing>
          <wp:inline distT="0" distB="0" distL="0" distR="0" wp14:anchorId="44C4676D" wp14:editId="1B865779">
            <wp:extent cx="5274310" cy="2159000"/>
            <wp:effectExtent l="0" t="0" r="2540" b="0"/>
            <wp:docPr id="13114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6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1489" w14:textId="40503D29" w:rsidR="00335298" w:rsidRDefault="00335298" w:rsidP="00335298">
      <w:pPr>
        <w:keepLines/>
        <w:jc w:val="center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</w:rPr>
        <w:t>ภาพที่ 3.4 หน้าจอสั่งซื้อสำหรับผู้ค้าปลีก</w:t>
      </w:r>
    </w:p>
    <w:p w14:paraId="03251974" w14:textId="53EAB8EA" w:rsidR="00335298" w:rsidRDefault="00335298" w:rsidP="00335298">
      <w:pPr>
        <w:keepLines/>
        <w:jc w:val="center"/>
        <w:rPr>
          <w:rFonts w:ascii="TH SarabunPSK" w:hAnsi="TH SarabunPSK" w:cs="TH SarabunPSK"/>
          <w:b/>
          <w:bCs/>
          <w:szCs w:val="32"/>
        </w:rPr>
      </w:pPr>
      <w:r w:rsidRPr="00335298">
        <w:rPr>
          <w:rFonts w:ascii="TH SarabunPSK" w:hAnsi="TH SarabunPSK" w:cs="TH SarabunPSK"/>
          <w:b/>
          <w:bCs/>
          <w:noProof/>
          <w:szCs w:val="32"/>
          <w:cs/>
        </w:rPr>
        <w:lastRenderedPageBreak/>
        <w:drawing>
          <wp:inline distT="0" distB="0" distL="0" distR="0" wp14:anchorId="6EC4C372" wp14:editId="3AE46B8F">
            <wp:extent cx="5274310" cy="3284220"/>
            <wp:effectExtent l="0" t="0" r="2540" b="0"/>
            <wp:docPr id="29906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67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0D68" w14:textId="7D27712B" w:rsidR="00335298" w:rsidRPr="00335298" w:rsidRDefault="00335298" w:rsidP="00335298">
      <w:pPr>
        <w:keepLines/>
        <w:jc w:val="center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</w:rPr>
        <w:t>ภาพที่ 3.5 บันทึก</w:t>
      </w:r>
      <w:r w:rsidR="00F539F8">
        <w:rPr>
          <w:rFonts w:ascii="TH SarabunPSK" w:hAnsi="TH SarabunPSK" w:cs="TH SarabunPSK" w:hint="cs"/>
          <w:b/>
          <w:bCs/>
          <w:szCs w:val="32"/>
          <w:cs/>
        </w:rPr>
        <w:t>คำสั่งซื้อของผู้ค้าปลีก</w:t>
      </w:r>
    </w:p>
    <w:p w14:paraId="6124720D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2" w:name="_Toc27721"/>
      <w:r w:rsidRPr="00830A3F">
        <w:rPr>
          <w:rFonts w:ascii="TH SarabunPSK" w:eastAsia="TH Sarabun PSK" w:hAnsi="TH SarabunPSK" w:cs="TH SarabunPSK" w:hint="cs"/>
        </w:rPr>
        <w:t>3.3 การนำระบบขึ้นใช้งาน</w:t>
      </w:r>
      <w:bookmarkEnd w:id="32"/>
    </w:p>
    <w:p w14:paraId="4E38391C" w14:textId="156F60D6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ซอร์สโค้ดของระบบจัดเก็บด้วย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และเผยแพร่ใน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เพื่อควบคุม</w:t>
      </w:r>
      <w:proofErr w:type="spellStart"/>
      <w:r w:rsidRPr="00830A3F">
        <w:rPr>
          <w:rFonts w:ascii="TH SarabunPSK" w:hAnsi="TH SarabunPSK" w:cs="TH SarabunPSK" w:hint="cs"/>
        </w:rPr>
        <w:t>เวอร์ชัน</w:t>
      </w:r>
      <w:proofErr w:type="spellEnd"/>
      <w:r w:rsidRPr="00830A3F">
        <w:rPr>
          <w:rFonts w:ascii="TH SarabunPSK" w:hAnsi="TH SarabunPSK" w:cs="TH SarabunPSK" w:hint="cs"/>
        </w:rPr>
        <w:t>และใช้เป็นต้นทางสำหรับการนำขึ้นใช้งานเมื่อเชื่อม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ผู้พัฒนากำหนดค่าการ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และตั้งค่าตัวแปรสภาพแวดล้อมในหน้า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Project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Settings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โดยไม่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ใส่ค่าดังกล่าวไว้ในซอร์สโค้ดหรือ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commit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ขึ้น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</w:p>
    <w:p w14:paraId="5DF3BF96" w14:textId="4E2B440A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ตัวแปรที่ต้องกำหนดอย่างน้อยประกอบด้วย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NEXT_PUBLIC_SUPABASE_URL,</w:t>
      </w:r>
      <w:r w:rsidRPr="00830A3F">
        <w:rPr>
          <w:rFonts w:ascii="Arial" w:hAnsi="Arial" w:cs="Arial"/>
        </w:rPr>
        <w:t> </w:t>
      </w:r>
      <w:r w:rsidR="008E7389">
        <w:rPr>
          <w:rFonts w:ascii="Arial" w:hAnsi="Arial" w:cs="Arial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SUPABASE_SERVICE_ROLE_KEY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CUSTOM_AUTH_SESSION_SECRET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service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role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key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session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secret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เป็นข้อมูลลับที่ต้องใช้เฉพาะฝั่ง</w:t>
      </w:r>
      <w:proofErr w:type="spellStart"/>
      <w:r w:rsidRPr="00830A3F">
        <w:rPr>
          <w:rFonts w:ascii="TH SarabunPSK" w:hAnsi="TH SarabunPSK" w:cs="TH SarabunPSK" w:hint="cs"/>
        </w:rPr>
        <w:t>เซิร์ฟเวอร์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จะสร้าง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deployment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ตามการเปลี่ยนแปลงของ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branch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ที่เชื่อมไว้และการใช้งานจริงผ่าน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HTTPS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ทำให้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สามารถขอสิทธิ์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สำหรับฟังก์ชันติดตามการจัดส่งได้</w:t>
      </w:r>
    </w:p>
    <w:p w14:paraId="6B09C437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3" w:name="_Toc14402"/>
      <w:r w:rsidRPr="00830A3F">
        <w:rPr>
          <w:rFonts w:ascii="TH SarabunPSK" w:eastAsia="TH Sarabun PSK" w:hAnsi="TH SarabunPSK" w:cs="TH SarabunPSK" w:hint="cs"/>
        </w:rPr>
        <w:t>3.4 แนวทางการทดสอบระบบ</w:t>
      </w:r>
      <w:bookmarkEnd w:id="33"/>
    </w:p>
    <w:p w14:paraId="70B9734E" w14:textId="6CDE2166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การทดสอบระบบกำหนดกรณีทดสอบตามขั้นตอนที่มีผลต่อสิทธิ์และข้อมูลสำคัญโดยเน้นว่าผู้ใช้ต้องเข้าถึงเฉพาะข้อมูลที่เกี่ยวข้องการเปลี่ยนสถานะต้องเป็นไปตามลำดับและการตัดสต็อกต้อง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ไม่ทำให้จำนวนคงเหลือติดลบ</w:t>
      </w:r>
    </w:p>
    <w:p w14:paraId="158964F5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3.6 ตัวอย่างกรณีทดสอบเชิงหน้าที่</w:t>
      </w:r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231"/>
        <w:gridCol w:w="3317"/>
      </w:tblGrid>
      <w:tr w:rsidR="008C009E" w:rsidRPr="00830A3F" w14:paraId="4263190E" w14:textId="77777777"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2DAF4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กรณีทดสอบ</w:t>
            </w:r>
          </w:p>
        </w:tc>
        <w:tc>
          <w:tcPr>
            <w:tcW w:w="323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69536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เงื่อนไขที่ตรวจสอบ</w:t>
            </w:r>
          </w:p>
        </w:tc>
        <w:tc>
          <w:tcPr>
            <w:tcW w:w="33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718E6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ผลที่คาดหวัง</w:t>
            </w:r>
          </w:p>
        </w:tc>
      </w:tr>
      <w:tr w:rsidR="008C009E" w:rsidRPr="00830A3F" w14:paraId="6C6C3104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4FE5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lastRenderedPageBreak/>
              <w:t>การเข้าสู่ระบบ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DF15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เบอร์โทรศัพท์และรหัสผ่านถูกต้องตามบทบาท</w:t>
            </w:r>
          </w:p>
        </w:tc>
        <w:tc>
          <w:tcPr>
            <w:tcW w:w="3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FCD1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นำผู้ใช้ไปยัง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dashboard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ที่ตรงกับสิทธิ์</w:t>
            </w:r>
          </w:p>
        </w:tc>
      </w:tr>
      <w:tr w:rsidR="008C009E" w:rsidRPr="00830A3F" w14:paraId="20487065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146B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การสร้างคำสั่งซื้อ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383D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RETAILER เลือกสินค้าอย่างน้อยหนึ่งรายการและระบุจำนวนถูกต้อง</w:t>
            </w:r>
          </w:p>
        </w:tc>
        <w:tc>
          <w:tcPr>
            <w:tcW w:w="3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6D93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ระบบสร้าง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orders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และ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order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_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items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พร้อมคำนวณยอดรวม</w:t>
            </w:r>
          </w:p>
        </w:tc>
      </w:tr>
      <w:tr w:rsidR="008C009E" w:rsidRPr="00830A3F" w14:paraId="15DA701A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CA2D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การเปลี่ยนสถานะ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0DFC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EMPLOYEE เปลี่ยนจาก PENDING ไป PACKED แล้ว DELIVERING</w:t>
            </w:r>
          </w:p>
        </w:tc>
        <w:tc>
          <w:tcPr>
            <w:tcW w:w="3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50FC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ระบบรับเฉพาะลำดับที่ถูกต้องและผูกพนักงานกับงาน</w:t>
            </w:r>
          </w:p>
        </w:tc>
      </w:tr>
      <w:tr w:rsidR="008C009E" w:rsidRPr="00830A3F" w14:paraId="4B55095A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B5B2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การตัดสต็อก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3D7F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เริ่ม DELIVERING โดยมีสินค้าคงเหลือเพียงพอ</w:t>
            </w:r>
          </w:p>
        </w:tc>
        <w:tc>
          <w:tcPr>
            <w:tcW w:w="3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18DA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ตัดสต็อกใน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transaction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เดียว; หากไม่พอ ระบบไม่เริ่มนำส่ง</w:t>
            </w:r>
          </w:p>
        </w:tc>
      </w:tr>
      <w:tr w:rsidR="008C009E" w:rsidRPr="00830A3F" w14:paraId="78A563F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4A3E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การแชร์ตำแหน่ง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199F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EMPLOYEE แชร์ GPS ของงาน DELIVERING ที่รับผิดชอบ</w:t>
            </w:r>
          </w:p>
        </w:tc>
        <w:tc>
          <w:tcPr>
            <w:tcW w:w="3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C243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บันทึกพิกัดล่าสุด และ OWNER/RETAILER ที่เกี่ยวข้องดูได้</w:t>
            </w:r>
          </w:p>
        </w:tc>
      </w:tr>
    </w:tbl>
    <w:p w14:paraId="7BF9B8DF" w14:textId="20B44A3B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ผลการประเมินประสิทธิภาพและความพึงพอใจควรเก็บจากผู้ใช้จริงด้วยแบบประเมินใน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ระยะต่อไปเพื่อให้สอดคล้องกับวัตถุประสงค์ของโครงงานโดยเอกสารฉบับนี้ไม่ระบุค่าผลประเมินที่ยังไม่มีข้อมูลรองรับ</w:t>
      </w:r>
    </w:p>
    <w:p w14:paraId="36364CCE" w14:textId="77777777" w:rsidR="008C009E" w:rsidRPr="00830A3F" w:rsidRDefault="008C009E">
      <w:pPr>
        <w:rPr>
          <w:rFonts w:ascii="TH SarabunPSK" w:hAnsi="TH SarabunPSK" w:cs="TH SarabunPSK"/>
          <w:cs/>
        </w:rPr>
        <w:sectPr w:rsidR="008C009E" w:rsidRPr="00830A3F">
          <w:headerReference w:type="default" r:id="rId21"/>
          <w:headerReference w:type="first" r:id="rId22"/>
          <w:pgSz w:w="11906" w:h="16838"/>
          <w:pgMar w:top="1440" w:right="1440" w:bottom="1440" w:left="2160" w:header="720" w:footer="720" w:gutter="0"/>
          <w:cols w:space="720"/>
          <w:titlePg/>
          <w:docGrid w:linePitch="360"/>
        </w:sectPr>
      </w:pPr>
    </w:p>
    <w:p w14:paraId="5C2D562C" w14:textId="77777777" w:rsidR="008C009E" w:rsidRPr="00830A3F" w:rsidRDefault="00000000">
      <w:pPr>
        <w:pStyle w:val="Chapter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บทที่ 4</w:t>
      </w:r>
    </w:p>
    <w:p w14:paraId="524FBFEF" w14:textId="77777777" w:rsidR="008C009E" w:rsidRPr="00830A3F" w:rsidRDefault="00000000">
      <w:pPr>
        <w:pStyle w:val="ChapterTitle"/>
        <w:keepNext/>
        <w:keepLines/>
        <w:rPr>
          <w:rFonts w:ascii="TH SarabunPSK" w:hAnsi="TH SarabunPSK" w:cs="TH SarabunPSK"/>
        </w:rPr>
      </w:pPr>
      <w:bookmarkStart w:id="34" w:name="_Toc10925"/>
      <w:r w:rsidRPr="00830A3F">
        <w:rPr>
          <w:rFonts w:ascii="TH SarabunPSK" w:hAnsi="TH SarabunPSK" w:cs="TH SarabunPSK" w:hint="cs"/>
        </w:rPr>
        <w:t>ผลการดำเนินงาน</w:t>
      </w:r>
      <w:bookmarkEnd w:id="34"/>
    </w:p>
    <w:p w14:paraId="58830785" w14:textId="3F907CCB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บทนี้นำเสนอผลการพัฒนาที่ตรวจสอบได้จากซอร์สโค้ดโครงสร้างฐานข้อมูลและผลการตรวจสอบคำสั่งของโครงการโดยเชื่อมโยงกับวิธีดำเนินงานในบท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3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อกสารฉบับนี้อธิบายผลด้วยข้อความและตารางตามขอบเขตที่ไม่ใช้รูปภาพทั้งนี้ผลการใช้งานจริงกับบัญชี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และผู้ใช้ภาคสนาม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จะแยกให้เห็นชัดเจนจากผลการตรวจสอบซอร์สโค้ดเพื่อไม่ให้สรุปผลเกินหลักฐานที่มีอยู่</w:t>
      </w:r>
    </w:p>
    <w:p w14:paraId="35C44F09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5" w:name="_Toc2972"/>
      <w:r w:rsidRPr="00830A3F">
        <w:rPr>
          <w:rFonts w:ascii="TH SarabunPSK" w:eastAsia="TH Sarabun PSK" w:hAnsi="TH SarabunPSK" w:cs="TH SarabunPSK" w:hint="cs"/>
        </w:rPr>
        <w:t>4.1 ผลการพัฒนาระบบ</w:t>
      </w:r>
      <w:bookmarkEnd w:id="35"/>
    </w:p>
    <w:p w14:paraId="4718DE51" w14:textId="5452CF23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ผลการพัฒนาพบว่าระบบจัดการร้าน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ถูกจัดทำเป็นเว็บแอปพลิเคชันที่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แยกหน้าที่และสิทธิ์ผู้ใช้ออกเป็น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บทบาทได้แก่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OWNER,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ADMIN,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EMPLOYEE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RETAILER</w:t>
      </w:r>
      <w:r w:rsidRPr="00830A3F">
        <w:rPr>
          <w:rFonts w:ascii="Arial" w:hAnsi="Arial" w:cs="Arial"/>
        </w:rPr>
        <w:t> </w:t>
      </w:r>
      <w:r w:rsidR="008E7389">
        <w:rPr>
          <w:rFonts w:ascii="Arial" w:hAnsi="Arial" w:cs="Arial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การออกแบบดังกล่าวเชื่อมการจัดการสินค้าคำสั่งซื้อสถานะงานและตำแหน่งการนำส่งไว้ในระบบ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เดียวกันโดยรายละเอียดสรุปได้ดังตารางที่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4.1</w:t>
      </w:r>
    </w:p>
    <w:p w14:paraId="20159F4C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4.1 ผลการพัฒนาฟังก์ชันสำคัญของระบบ</w:t>
      </w:r>
    </w:p>
    <w:tbl>
      <w:tblPr>
        <w:tblStyle w:val="TableGrid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2013"/>
        <w:gridCol w:w="6293"/>
      </w:tblGrid>
      <w:tr w:rsidR="008C009E" w:rsidRPr="00830A3F" w14:paraId="7065F12E" w14:textId="77777777">
        <w:trPr>
          <w:cantSplit/>
          <w:tblHeader/>
          <w:jc w:val="center"/>
        </w:trPr>
        <w:tc>
          <w:tcPr>
            <w:tcW w:w="2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CE03A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ส่วนการทำงาน</w:t>
            </w:r>
          </w:p>
        </w:tc>
        <w:tc>
          <w:tcPr>
            <w:tcW w:w="62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050F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ผลการพัฒนาที่ตรวจสอบได้จากโครงสร้างระบบ</w:t>
            </w:r>
          </w:p>
        </w:tc>
      </w:tr>
      <w:tr w:rsidR="008C009E" w:rsidRPr="00830A3F" w14:paraId="69A53170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25EA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การยืนยันตัวตนและสิทธิ์ผู้ใช้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63111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รองรับการเข้าสู่ระบบด้วยเบอร์โทรศัพท์และรหัสผ่านแบบ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Custom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Auth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รหัสผ่านเก็บเป็น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salt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และ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scrypt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hash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พร้อม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session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ใน HTTP-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only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cookie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ผู้ค้าปลีกสมัครบัญชีได้ ส่วนบัญชีบุคลากรจัดเตรียมโดยผู้ดูแล</w:t>
            </w:r>
          </w:p>
        </w:tc>
      </w:tr>
      <w:tr w:rsidR="008C009E" w:rsidRPr="00830A3F" w14:paraId="6D4BC66B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694D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สินค้าและสต็อก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8DF4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OWNER เพิ่ม ปรับ และลบสินค้าได้ ขณะที่ ADMIN ปรับจำนวนสต็อกตามสิทธิ์ สินค้ามีราคาแบบกล่องและราคาแบบแพ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็ค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ที่ระบุได้ตามข้อมูลสินค้า</w:t>
            </w:r>
          </w:p>
        </w:tc>
      </w:tr>
      <w:tr w:rsidR="008C009E" w:rsidRPr="00830A3F" w14:paraId="36E0A989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7F1A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คำสั่งซื้อและการนำส่ง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F6EF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RETAILER เลือกสินค้าในตะกร้าบน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เบ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ราว์เซอร์และยืนยันคำสั่งซื้อ จากนั้น EMPLOYEE ดำเนินงานตามสถานะ PENDING, PACKED, DELIVERING และ COMPLETED โดยไม่ข้ามลำดับ</w:t>
            </w:r>
          </w:p>
        </w:tc>
      </w:tr>
      <w:tr w:rsidR="008C009E" w:rsidRPr="00830A3F" w14:paraId="0CF5ABB4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4C24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การตัดสต็อก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D67D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เมื่อเริ่มสถานะ DELIVERING ระบบตรวจสอบสต็อกและตัดจำนวนผ่าน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transaction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เดียว หากสินค้าไม่เพียงพอ ระบบจะไม่เริ่มการนำส่ง</w:t>
            </w:r>
          </w:p>
        </w:tc>
      </w:tr>
      <w:tr w:rsidR="008C009E" w:rsidRPr="00830A3F" w14:paraId="2C55A4BF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D0F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การติดตามตำแหน่ง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4C8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EMPLOYEE เริ่มแชร์ตำแหน่งจาก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เบ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ราว์เซอร์ได้เฉพาะระหว่าง DELIVERING ระบบเก็บพิกัดล่าสุดของคำสั่งซื้อ และ OWNER หรือ RETAILER ที่เกี่ยวข้องเรียกดูข้อมูลได้ตามสิทธิ์</w:t>
            </w:r>
          </w:p>
        </w:tc>
      </w:tr>
      <w:tr w:rsidR="008C009E" w:rsidRPr="00830A3F" w14:paraId="604BE90E" w14:textId="77777777">
        <w:trPr>
          <w:cantSplit/>
          <w:jc w:val="center"/>
        </w:trPr>
        <w:tc>
          <w:tcPr>
            <w:tcW w:w="2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DF4C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lastRenderedPageBreak/>
              <w:t>ฐานข้อมูลและการนำขึ้นใช้งาน</w:t>
            </w:r>
          </w:p>
        </w:tc>
        <w:tc>
          <w:tcPr>
            <w:tcW w:w="62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525E8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ข้อมูลหลักจัดเก็บใน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Supabase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PostgreSQL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ผ่าน REST/RPC ของ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Next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.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js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ซอร์สโค้ดมี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GitHub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repository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เป็นแหล่งควบคุม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เวอร์ชัน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และเตรียมขั้นตอนเชื่อมต่อ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Vercel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โดยตั้งค่าความลับในตัวแปรสภาพแวดล้อมแยกจาก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repository</w:t>
            </w:r>
            <w:proofErr w:type="spellEnd"/>
          </w:p>
        </w:tc>
      </w:tr>
    </w:tbl>
    <w:p w14:paraId="5B38ABA2" w14:textId="67A71BBE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โครงสร้างข้อมูลที่นำมาใช้จริงประกอบด้วย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profiles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products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order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items</w:t>
      </w:r>
      <w:proofErr w:type="spellEnd"/>
      <w:r w:rsidRPr="00830A3F">
        <w:rPr>
          <w:rFonts w:ascii="Arial" w:hAnsi="Arial" w:cs="Arial"/>
        </w:rPr>
        <w:t> </w:t>
      </w:r>
      <w:r w:rsidR="008E7389">
        <w:rPr>
          <w:rFonts w:ascii="Arial" w:hAnsi="Arial" w:cs="Arial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delivery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tracking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โดยมี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app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credentials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เป็นตารางเสริมสำหรับข้อมูลยืนยันตัวตนแบบ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กำหนดเองระบบไม่ประกอบด้วยโมดูลรับชำระเงินออกใบเสร็จระบบบัญชีหรือตารางตะกร้าสินค้าใน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ฐานข้อมูลจึงกำหนดขอบเขตการทำงานเป็นการยืนยันคำสั่งซื้อและการจัดส่งสินค้า</w:t>
      </w:r>
    </w:p>
    <w:p w14:paraId="281D45C3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6" w:name="_Toc20140"/>
      <w:r w:rsidRPr="00830A3F">
        <w:rPr>
          <w:rFonts w:ascii="TH SarabunPSK" w:eastAsia="TH Sarabun PSK" w:hAnsi="TH SarabunPSK" w:cs="TH SarabunPSK" w:hint="cs"/>
        </w:rPr>
        <w:t>4.2 ผลการทดสอบระบบ</w:t>
      </w:r>
      <w:bookmarkEnd w:id="36"/>
    </w:p>
    <w:p w14:paraId="060A1080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37" w:name="_Toc26772"/>
      <w:r w:rsidRPr="00830A3F">
        <w:rPr>
          <w:rFonts w:ascii="TH SarabunPSK" w:eastAsia="TH Sarabun PSK" w:hAnsi="TH SarabunPSK" w:cs="TH SarabunPSK" w:hint="cs"/>
        </w:rPr>
        <w:t>4.2.1 ผลการตรวจสอบซอร์สโค้ด</w:t>
      </w:r>
      <w:bookmarkEnd w:id="37"/>
    </w:p>
    <w:p w14:paraId="4B27BCFD" w14:textId="10E03738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ผู้จัดทำตรวจสอบโครงการด้วยคำสั่งมาตรฐานของ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ณวันที่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2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กันยายนพ.ศ.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2569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ผลการตรวจสอบแสดงในตารางที่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4.2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โดยเป็นหลักฐานระดับซอร์สโค้ดไม่ใช่ผลยืนยันการทำงาน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กับข้อมูลจริงบนบริการภายนอก</w:t>
      </w:r>
    </w:p>
    <w:p w14:paraId="4E8A227B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ตารางที่ 4.2 ผลการตรวจสอบคุณภาพซอร์สโค้ด</w:t>
      </w:r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296"/>
        <w:gridCol w:w="2835"/>
        <w:gridCol w:w="1417"/>
      </w:tblGrid>
      <w:tr w:rsidR="008C009E" w:rsidRPr="00830A3F" w14:paraId="1F1AE071" w14:textId="77777777"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9AA18" w14:textId="77777777" w:rsidR="008C009E" w:rsidRPr="00830A3F" w:rsidRDefault="00000000">
            <w:pPr>
              <w:pStyle w:val="TableHeader"/>
              <w:keepLines/>
              <w:jc w:val="left"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รายการตรวจสอบ</w:t>
            </w:r>
          </w:p>
        </w:tc>
        <w:tc>
          <w:tcPr>
            <w:tcW w:w="22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F134B" w14:textId="77777777" w:rsidR="008C009E" w:rsidRPr="00830A3F" w:rsidRDefault="00000000">
            <w:pPr>
              <w:pStyle w:val="TableHeader"/>
              <w:keepLines/>
              <w:jc w:val="left"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เกณฑ์ที่คาดหวัง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3DD0A" w14:textId="77777777" w:rsidR="008C009E" w:rsidRPr="00830A3F" w:rsidRDefault="00000000">
            <w:pPr>
              <w:pStyle w:val="TableHeader"/>
              <w:keepLines/>
              <w:jc w:val="left"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ผลที่ตรวจพบ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3BCB3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สถานะ</w:t>
            </w:r>
          </w:p>
        </w:tc>
      </w:tr>
      <w:tr w:rsidR="008C009E" w:rsidRPr="00830A3F" w14:paraId="4AC22F07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1187B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npm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run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lint</w:t>
            </w:r>
            <w:proofErr w:type="spellEnd"/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500D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คำสั่ง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ESLint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ทำงานครบและไม่รายงานข้อผิดพลาด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D65D5" w14:textId="4700E9D6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คำสั่งทำงาน</w:t>
            </w:r>
            <w:r w:rsidR="00212E47" w:rsidRPr="00212E47">
              <w:rPr>
                <w:rFonts w:ascii="TH SarabunPSK" w:hAnsi="TH SarabunPSK" w:cs="TH SarabunPSK" w:hint="cs"/>
                <w:szCs w:val="32"/>
                <w:cs/>
              </w:rPr>
              <w:t>สำ</w:t>
            </w:r>
            <w:proofErr w:type="spellStart"/>
            <w:r w:rsidR="00212E47" w:rsidRPr="00212E47">
              <w:rPr>
                <w:rFonts w:ascii="TH SarabunPSK" w:hAnsi="TH SarabunPSK" w:cs="TH SarabunPSK" w:hint="cs"/>
                <w:szCs w:val="32"/>
                <w:cs/>
              </w:rPr>
              <w:t>ร็จ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โดยไม่พบ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error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88BA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ผ่าน</w:t>
            </w:r>
          </w:p>
        </w:tc>
      </w:tr>
      <w:tr w:rsidR="008C009E" w:rsidRPr="00830A3F" w14:paraId="435ABFE4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3039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ตรวจ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TypeScript</w:t>
            </w:r>
            <w:proofErr w:type="spellEnd"/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CE4B0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ใช้คำสั่ง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tsc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แบบ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no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emit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และปิด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incremental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เพื่อตรวจชนิดข้อมูลแบบ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strict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E42F9" w14:textId="3C3BFE94" w:rsidR="00212E47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คำสั่งทำงาน</w:t>
            </w:r>
            <w:r w:rsidR="00212E47" w:rsidRPr="00212E47">
              <w:rPr>
                <w:rFonts w:ascii="TH SarabunPSK" w:hAnsi="TH SarabunPSK" w:cs="TH SarabunPSK" w:hint="cs"/>
                <w:szCs w:val="32"/>
                <w:cs/>
              </w:rPr>
              <w:t>สำ</w:t>
            </w:r>
            <w:proofErr w:type="spellStart"/>
            <w:r w:rsidR="00212E47" w:rsidRPr="00212E47">
              <w:rPr>
                <w:rFonts w:ascii="TH SarabunPSK" w:hAnsi="TH SarabunPSK" w:cs="TH SarabunPSK" w:hint="cs"/>
                <w:szCs w:val="32"/>
                <w:cs/>
              </w:rPr>
              <w:t>ร็จ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>และ</w:t>
            </w:r>
          </w:p>
          <w:p w14:paraId="20DDF5F4" w14:textId="265DB610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ไม่พบ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TypeScript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error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1461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ผ่าน</w:t>
            </w:r>
          </w:p>
        </w:tc>
      </w:tr>
      <w:tr w:rsidR="008C009E" w:rsidRPr="00830A3F" w14:paraId="1E0FC18E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0581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proofErr w:type="spellStart"/>
            <w:r w:rsidRPr="00830A3F">
              <w:rPr>
                <w:rFonts w:ascii="TH SarabunPSK" w:hAnsi="TH SarabunPSK" w:cs="TH SarabunPSK" w:hint="cs"/>
              </w:rPr>
              <w:t>npm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run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build</w:t>
            </w:r>
            <w:proofErr w:type="spellEnd"/>
          </w:p>
        </w:tc>
        <w:tc>
          <w:tcPr>
            <w:tcW w:w="2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D9F1B" w14:textId="77777777" w:rsidR="00212E47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โครงการสร้างรุ่น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production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ได้เมื่อกำหนดค่าระบบ</w:t>
            </w:r>
          </w:p>
          <w:p w14:paraId="55BFF7B1" w14:textId="2ABB8AEE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ครบ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E27E1" w14:textId="4B35E8E7" w:rsidR="008C009E" w:rsidRPr="00212E47" w:rsidRDefault="00212E47">
            <w:pPr>
              <w:pStyle w:val="TableText"/>
              <w:keepLines/>
              <w:rPr>
                <w:rFonts w:ascii="TH SarabunPSK" w:hAnsi="TH SarabunPSK" w:cs="TH SarabunPSK" w:hint="cs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คำสั่งทำงานสำเร็จ หน้าเว็บใช้งานได้ตามคาด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CAFC4" w14:textId="6E14B047" w:rsidR="008C009E" w:rsidRPr="00212E47" w:rsidRDefault="00212E47">
            <w:pPr>
              <w:pStyle w:val="TableText"/>
              <w:keepLines/>
              <w:rPr>
                <w:rFonts w:ascii="TH SarabunPSK" w:hAnsi="TH SarabunPSK" w:cs="TH SarabunPSK" w:hint="cs"/>
                <w:szCs w:val="32"/>
                <w:cs/>
                <w:lang w:val="en-US"/>
              </w:rPr>
            </w:pPr>
            <w:r w:rsidRPr="00212E47">
              <w:rPr>
                <w:rFonts w:ascii="TH SarabunPSK" w:hAnsi="TH SarabunPSK" w:cs="TH SarabunPSK" w:hint="cs"/>
                <w:szCs w:val="32"/>
                <w:cs/>
                <w:lang w:val="en-US"/>
              </w:rPr>
              <w:t>ผ่าน</w:t>
            </w:r>
          </w:p>
        </w:tc>
      </w:tr>
    </w:tbl>
    <w:p w14:paraId="6784CFD8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ผลในตารางที่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4.2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แสดงว่าโค้ดส่วนที่อยู่ใน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ผ่านการตรวจรูปแบบและการตรวจชนิดข้อมูลได้แต่ยังไม่มีหลักฐานผลการสร้างรุ่น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production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อย่างไรก็ตามการตรวจดังกล่าวไม่ได้แทนการทดสอบการเข้าสู่ระบบการเรียก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RPC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ของ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การอนุญาต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หรือสิทธิ์ของผู้ใช้บนข้อมูลจริงจึงต้องบันทึกผลทดสอบเชิงหน้าที่แยกต่างหาก</w:t>
      </w:r>
    </w:p>
    <w:p w14:paraId="6D267DD0" w14:textId="77777777" w:rsidR="008C009E" w:rsidRPr="00830A3F" w:rsidRDefault="00000000">
      <w:pPr>
        <w:pStyle w:val="Heading2"/>
        <w:rPr>
          <w:rFonts w:ascii="TH SarabunPSK" w:hAnsi="TH SarabunPSK" w:cs="TH SarabunPSK"/>
        </w:rPr>
      </w:pPr>
      <w:bookmarkStart w:id="38" w:name="_Toc29574"/>
      <w:r w:rsidRPr="00830A3F">
        <w:rPr>
          <w:rFonts w:ascii="TH SarabunPSK" w:eastAsia="TH Sarabun PSK" w:hAnsi="TH SarabunPSK" w:cs="TH SarabunPSK" w:hint="cs"/>
        </w:rPr>
        <w:t>4.2.2 กรณีทดสอบเชิงหน้าที่สำหรับสภาพแวดล้อมจริง</w:t>
      </w:r>
      <w:bookmarkEnd w:id="38"/>
    </w:p>
    <w:p w14:paraId="78B5876D" w14:textId="77777777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เพื่อให้การประเมินมีความครบถ้วนได้กำหนดกรณีทดสอบตามความสามารถของระบบในตารางที่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4.3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แต่ใน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ที่ตรวจสอบยังไม่มีบันทึกผลการทดสอบกับบัญชี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ดสอบหรือผู้ใช้จริงจึงระบุสถานะตามข้อเท็จจริงว่าเป็นรายการรอทดสอบไม่กำหนดผลผ่านหรือไม่ผ่านแทนข้อมูลที่ยังไม่ได้เก็บ</w:t>
      </w:r>
    </w:p>
    <w:p w14:paraId="67194BF8" w14:textId="77777777" w:rsidR="008C009E" w:rsidRPr="00830A3F" w:rsidRDefault="00000000">
      <w:pPr>
        <w:pStyle w:val="TableCaption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 xml:space="preserve">ตารางที่ 4.3 กรณีทดสอบเชิงหน้าที่สำหรับทดสอบกับ 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TH SarabunPSK" w:hAnsi="TH SarabunPSK" w:cs="TH SarabunPSK" w:hint="cs"/>
        </w:rPr>
        <w:t xml:space="preserve"> และผู้ใช้จริง</w:t>
      </w:r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1757"/>
        <w:gridCol w:w="3487"/>
        <w:gridCol w:w="2069"/>
      </w:tblGrid>
      <w:tr w:rsidR="008C009E" w:rsidRPr="00830A3F" w14:paraId="32DE2E1D" w14:textId="77777777">
        <w:trPr>
          <w:cantSplit/>
          <w:tblHeader/>
          <w:jc w:val="center"/>
        </w:trPr>
        <w:tc>
          <w:tcPr>
            <w:tcW w:w="9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44E2C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รหัส</w:t>
            </w:r>
          </w:p>
        </w:tc>
        <w:tc>
          <w:tcPr>
            <w:tcW w:w="17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C918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กรณีทดสอบ</w:t>
            </w:r>
          </w:p>
        </w:tc>
        <w:tc>
          <w:tcPr>
            <w:tcW w:w="34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A9920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ผลที่คาดหวัง</w:t>
            </w:r>
          </w:p>
        </w:tc>
        <w:tc>
          <w:tcPr>
            <w:tcW w:w="20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140C3" w14:textId="77777777" w:rsidR="008C009E" w:rsidRPr="00830A3F" w:rsidRDefault="00000000">
            <w:pPr>
              <w:pStyle w:val="TableHeader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สถานะในเอกสาร</w:t>
            </w:r>
          </w:p>
        </w:tc>
      </w:tr>
      <w:tr w:rsidR="008C009E" w:rsidRPr="00830A3F" w14:paraId="173ABDC0" w14:textId="77777777">
        <w:trPr>
          <w:cantSplit/>
          <w:jc w:val="center"/>
        </w:trPr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BEDF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TC</w:t>
            </w:r>
            <w:r w:rsidRPr="00830A3F">
              <w:rPr>
                <w:rFonts w:ascii="Cambria Math" w:hAnsi="Cambria Math" w:cs="Cambria Math"/>
              </w:rPr>
              <w:t>‑</w:t>
            </w:r>
            <w:r w:rsidRPr="00830A3F">
              <w:rPr>
                <w:rFonts w:ascii="TH SarabunPSK" w:hAnsi="TH SarabunPSK" w:cs="TH SarabunPSK" w:hint="cs"/>
              </w:rPr>
              <w:t>01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12D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เข้าสู่ระบบด้วยข้อมูลของแต่ละบทบาท</w:t>
            </w:r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DE60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ผู้ใช้เข้าสู่หน้าใช้งานที่ตรงกับสิทธิ์ และเข้าถึงข้อมูลเท่าที่ได้รับอนุญาต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F44AE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รอทดสอบและบันทึกผล</w:t>
            </w:r>
          </w:p>
        </w:tc>
      </w:tr>
      <w:tr w:rsidR="008C009E" w:rsidRPr="00830A3F" w14:paraId="0EFE61F3" w14:textId="77777777">
        <w:trPr>
          <w:cantSplit/>
          <w:jc w:val="center"/>
        </w:trPr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E3003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TC</w:t>
            </w:r>
            <w:r w:rsidRPr="00830A3F">
              <w:rPr>
                <w:rFonts w:ascii="Cambria Math" w:hAnsi="Cambria Math" w:cs="Cambria Math"/>
              </w:rPr>
              <w:t>‑</w:t>
            </w:r>
            <w:r w:rsidRPr="00830A3F">
              <w:rPr>
                <w:rFonts w:ascii="TH SarabunPSK" w:hAnsi="TH SarabunPSK" w:cs="TH SarabunPSK" w:hint="cs"/>
              </w:rPr>
              <w:t>02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4C4F2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ผู้ค้าปลีกยืนยันคำสั่งซื้อ</w:t>
            </w:r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45A4C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ระบบสร้างรายการสั่งซื้อพร้อมยอดรวม โดยไม่เปิดเผยคำสั่งซื้อของร้านอื่น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8DC0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รอทดสอบและบันทึกผล</w:t>
            </w:r>
          </w:p>
        </w:tc>
      </w:tr>
      <w:tr w:rsidR="008C009E" w:rsidRPr="00830A3F" w14:paraId="697149D7" w14:textId="77777777">
        <w:trPr>
          <w:cantSplit/>
          <w:jc w:val="center"/>
        </w:trPr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0538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TC</w:t>
            </w:r>
            <w:r w:rsidRPr="00830A3F">
              <w:rPr>
                <w:rFonts w:ascii="Cambria Math" w:hAnsi="Cambria Math" w:cs="Cambria Math"/>
              </w:rPr>
              <w:t>‑</w:t>
            </w:r>
            <w:r w:rsidRPr="00830A3F">
              <w:rPr>
                <w:rFonts w:ascii="TH SarabunPSK" w:hAnsi="TH SarabunPSK" w:cs="TH SarabunPSK" w:hint="cs"/>
              </w:rPr>
              <w:t>03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27C34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พนักงานเปลี่ยนสถานะเป็นกำลังนำส่ง</w:t>
            </w:r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395E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ระบบรับเฉพาะลำดับสถานะที่ถูกต้อง และตัดสต็อกเมื่อมีสินค้าเพียงพอ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B5E7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รอทดสอบและบันทึกผล</w:t>
            </w:r>
          </w:p>
        </w:tc>
      </w:tr>
      <w:tr w:rsidR="008C009E" w:rsidRPr="00830A3F" w14:paraId="71CB8F46" w14:textId="77777777">
        <w:trPr>
          <w:cantSplit/>
          <w:jc w:val="center"/>
        </w:trPr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A9EAA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TC</w:t>
            </w:r>
            <w:r w:rsidRPr="00830A3F">
              <w:rPr>
                <w:rFonts w:ascii="Cambria Math" w:hAnsi="Cambria Math" w:cs="Cambria Math"/>
              </w:rPr>
              <w:t>‑</w:t>
            </w:r>
            <w:r w:rsidRPr="00830A3F">
              <w:rPr>
                <w:rFonts w:ascii="TH SarabunPSK" w:hAnsi="TH SarabunPSK" w:cs="TH SarabunPSK" w:hint="cs"/>
              </w:rPr>
              <w:t>04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5A64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พนักงานแชร์ตำแหน่งระหว่างนำส่ง</w:t>
            </w:r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8559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ระบบรับพิกัดเฉพาะงานที่รับผิดชอบ และผู้เกี่ยวข้องเห็นพิกัดล่าสุดได้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98336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รอทดสอบและบันทึกผล</w:t>
            </w:r>
          </w:p>
        </w:tc>
      </w:tr>
      <w:tr w:rsidR="008C009E" w:rsidRPr="00830A3F" w14:paraId="632B4E02" w14:textId="77777777">
        <w:trPr>
          <w:cantSplit/>
          <w:jc w:val="center"/>
        </w:trPr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45669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TC</w:t>
            </w:r>
            <w:r w:rsidRPr="00830A3F">
              <w:rPr>
                <w:rFonts w:ascii="Cambria Math" w:hAnsi="Cambria Math" w:cs="Cambria Math"/>
              </w:rPr>
              <w:t>‑</w:t>
            </w:r>
            <w:r w:rsidRPr="00830A3F">
              <w:rPr>
                <w:rFonts w:ascii="TH SarabunPSK" w:hAnsi="TH SarabunPSK" w:cs="TH SarabunPSK" w:hint="cs"/>
              </w:rPr>
              <w:t>05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3B5DD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นำระบบขึ้น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Vercel</w:t>
            </w:r>
            <w:proofErr w:type="spellEnd"/>
            <w:r w:rsidRPr="00830A3F">
              <w:rPr>
                <w:rFonts w:ascii="TH SarabunPSK" w:hAnsi="TH SarabunPSK" w:cs="TH SarabunPSK" w:hint="cs"/>
              </w:rPr>
              <w:t xml:space="preserve"> ผ่าน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GitHub</w:t>
            </w:r>
            <w:proofErr w:type="spellEnd"/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4B035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 xml:space="preserve">ระบบสร้างรุ่นได้เมื่อกำหนดตัวแปรสภาพแวดล้อมครบ และเก็บข้อมูลลับไว้เฉพาะใน </w:t>
            </w:r>
            <w:proofErr w:type="spellStart"/>
            <w:r w:rsidRPr="00830A3F">
              <w:rPr>
                <w:rFonts w:ascii="TH SarabunPSK" w:hAnsi="TH SarabunPSK" w:cs="TH SarabunPSK" w:hint="cs"/>
              </w:rPr>
              <w:t>Vercel</w:t>
            </w:r>
            <w:proofErr w:type="spellEnd"/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C1AF" w14:textId="77777777" w:rsidR="008C009E" w:rsidRPr="00830A3F" w:rsidRDefault="00000000">
            <w:pPr>
              <w:pStyle w:val="TableText"/>
              <w:keepLines/>
              <w:rPr>
                <w:rFonts w:ascii="TH SarabunPSK" w:hAnsi="TH SarabunPSK" w:cs="TH SarabunPSK"/>
              </w:rPr>
            </w:pPr>
            <w:r w:rsidRPr="00830A3F">
              <w:rPr>
                <w:rFonts w:ascii="TH SarabunPSK" w:hAnsi="TH SarabunPSK" w:cs="TH SarabunPSK" w:hint="cs"/>
              </w:rPr>
              <w:t>รอทดสอบและบันทึกผล</w:t>
            </w:r>
          </w:p>
        </w:tc>
      </w:tr>
    </w:tbl>
    <w:p w14:paraId="0F5C9140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39" w:name="_Toc741"/>
      <w:r w:rsidRPr="00830A3F">
        <w:rPr>
          <w:rFonts w:ascii="TH SarabunPSK" w:eastAsia="TH Sarabun PSK" w:hAnsi="TH SarabunPSK" w:cs="TH SarabunPSK" w:hint="cs"/>
        </w:rPr>
        <w:lastRenderedPageBreak/>
        <w:t>4.3 การวิเคราะห์ผล</w:t>
      </w:r>
      <w:bookmarkEnd w:id="39"/>
    </w:p>
    <w:p w14:paraId="6D3CF4A7" w14:textId="4F66590C" w:rsidR="008C009E" w:rsidRPr="00A50E7C" w:rsidRDefault="00000000">
      <w:pPr>
        <w:keepLines/>
        <w:rPr>
          <w:rFonts w:ascii="TH SarabunPSK" w:hAnsi="TH SarabunPSK" w:cs="TH SarabunPSK"/>
          <w:lang w:val="en-US"/>
        </w:rPr>
      </w:pPr>
      <w:r w:rsidRPr="00830A3F">
        <w:rPr>
          <w:rFonts w:ascii="TH SarabunPSK" w:hAnsi="TH SarabunPSK" w:cs="TH SarabunPSK" w:hint="cs"/>
        </w:rPr>
        <w:t>เมื่อเทียบกับวัตถุประสงค์ข้อที่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ระบบสามารถพัฒนาเป็นเว็บแอปพลิเคชันตามแนวทางที่</w:t>
      </w:r>
      <w:r w:rsidR="008E7389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กำหนดได้โดยใช้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React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Tailwind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CSS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Node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ร่วมกับฐานข้อมูล</w:t>
      </w:r>
      <w:r w:rsidRPr="00830A3F">
        <w:rPr>
          <w:rFonts w:ascii="Arial" w:hAnsi="Arial" w:cs="Arial"/>
        </w:rPr>
        <w:t> </w:t>
      </w:r>
      <w:r w:rsidR="008E7389">
        <w:rPr>
          <w:rFonts w:ascii="Arial" w:hAnsi="Arial" w:cs="Arial"/>
          <w:lang w:val="en-US"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โครงสร้างการกำหนดสิทธิ์ช่วยให้บทบาทของเจ้าของร้านผู้ดูแลระบบพนัก</w:t>
      </w:r>
      <w:r w:rsidR="00A50E7C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งานและผู้ค้าปลีกแยกหน้าที่กันอย่างชัดเจน</w:t>
      </w:r>
    </w:p>
    <w:p w14:paraId="5682918B" w14:textId="6C324D24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สำหรับวัตถุประสงค์ข้อที่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2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ระบบมีองค์ประกอบรองรับการจัดการสินค้าคำสั่งซื้อสต็อกและ</w:t>
      </w:r>
      <w:r w:rsidR="00A50E7C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สถานะการจัดส่งครบตามขอบเขตที่ระบุไว้การตัดสต็อกเมื่อเริ่มนำส่งช่วยให้การตัดจำนวนเกิดในจุดที่สัมพันธ์กับการปฏิบัติงานจริงแต่การใช้จำนวนสต็อกเพียงค่าเดียวสำหรับสินค้าทั้งหน่วยกล่องและ</w:t>
      </w:r>
      <w:r w:rsidR="00A50E7C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ยังต้องกำหนดหน่วยนับให้ตรงกับวิธีดำเนินงานของร้านก่อนใช้งานจริง</w:t>
      </w:r>
    </w:p>
    <w:p w14:paraId="6A166A78" w14:textId="5EF99000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สำหรับวัตถุประสงค์ข้อที่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3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ระบบมีแนวทางและกรณีทดสอบรองรับการประเมินแต่ยังไม่</w:t>
      </w:r>
      <w:r w:rsidR="00A50E7C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ปรากฏข้อมูลแบบประเมินความพึงพอใจ</w:t>
      </w:r>
      <w:r w:rsidR="00A50E7C">
        <w:rPr>
          <w:rFonts w:ascii="TH SarabunPSK" w:hAnsi="TH SarabunPSK" w:cs="TH SarabunPSK"/>
          <w:lang w:val="en-US"/>
        </w:rPr>
        <w:t xml:space="preserve"> </w:t>
      </w:r>
      <w:r w:rsidRPr="00830A3F">
        <w:rPr>
          <w:rFonts w:ascii="TH SarabunPSK" w:hAnsi="TH SarabunPSK" w:cs="TH SarabunPSK" w:hint="cs"/>
        </w:rPr>
        <w:t>หรือผลทดสอบแบบ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end</w:t>
      </w:r>
      <w:proofErr w:type="spellEnd"/>
      <w:r w:rsidRPr="00830A3F">
        <w:rPr>
          <w:rFonts w:ascii="TH SarabunPSK" w:hAnsi="TH SarabunPSK" w:cs="TH SarabunPSK" w:hint="cs"/>
        </w:rPr>
        <w:t>-</w:t>
      </w:r>
      <w:proofErr w:type="spellStart"/>
      <w:r w:rsidRPr="00830A3F">
        <w:rPr>
          <w:rFonts w:ascii="TH SarabunPSK" w:hAnsi="TH SarabunPSK" w:cs="TH SarabunPSK" w:hint="cs"/>
        </w:rPr>
        <w:t>to</w:t>
      </w:r>
      <w:proofErr w:type="spellEnd"/>
      <w:r w:rsidRPr="00830A3F">
        <w:rPr>
          <w:rFonts w:ascii="TH SarabunPSK" w:hAnsi="TH SarabunPSK" w:cs="TH SarabunPSK" w:hint="cs"/>
        </w:rPr>
        <w:t>-</w:t>
      </w:r>
      <w:r w:rsidR="00A50E7C">
        <w:rPr>
          <w:rFonts w:ascii="TH SarabunPSK" w:hAnsi="TH SarabunPSK" w:cs="TH SarabunPSK"/>
          <w:lang w:val="en-US"/>
        </w:rPr>
        <w:t xml:space="preserve">end </w:t>
      </w:r>
      <w:r w:rsidR="00A50E7C" w:rsidRPr="00A50E7C">
        <w:rPr>
          <w:rFonts w:ascii="TH SarabunPSK" w:hAnsi="TH SarabunPSK" w:cs="TH SarabunPSK" w:hint="cs"/>
          <w:szCs w:val="32"/>
          <w:cs/>
          <w:lang w:val="en-US"/>
        </w:rPr>
        <w:t>ในสภาพแวดล้อม</w:t>
      </w:r>
      <w:r w:rsidR="00A50E7C">
        <w:rPr>
          <w:rFonts w:ascii="TH SarabunPSK" w:hAnsi="TH SarabunPSK" w:cs="TH SarabunPSK" w:hint="cs"/>
          <w:szCs w:val="32"/>
          <w:cs/>
          <w:lang w:val="en-US"/>
        </w:rPr>
        <w:t xml:space="preserve"> </w:t>
      </w:r>
      <w:proofErr w:type="spellStart"/>
      <w:r w:rsidR="00A50E7C">
        <w:rPr>
          <w:rFonts w:ascii="TH SarabunPSK" w:hAnsi="TH SarabunPSK" w:cs="TH SarabunPSK"/>
          <w:szCs w:val="32"/>
          <w:lang w:val="en-US"/>
        </w:rPr>
        <w:t>Supabase</w:t>
      </w:r>
      <w:proofErr w:type="spellEnd"/>
      <w:r w:rsidR="00A50E7C">
        <w:rPr>
          <w:rFonts w:ascii="TH SarabunPSK" w:hAnsi="TH SarabunPSK" w:cs="TH SarabunPSK"/>
          <w:lang w:val="en-US"/>
        </w:rPr>
        <w:t xml:space="preserve"> </w:t>
      </w:r>
      <w:r w:rsidR="00A50E7C" w:rsidRPr="00A50E7C">
        <w:rPr>
          <w:rFonts w:ascii="TH SarabunPSK" w:hAnsi="TH SarabunPSK" w:cs="TH SarabunPSK" w:hint="cs"/>
          <w:szCs w:val="32"/>
          <w:cs/>
          <w:lang w:val="en-US"/>
        </w:rPr>
        <w:t>และ</w:t>
      </w:r>
      <w:r w:rsidR="00A50E7C" w:rsidRPr="00830A3F">
        <w:rPr>
          <w:rFonts w:ascii="Arial" w:hAnsi="Arial" w:cs="Arial"/>
        </w:rPr>
        <w:t xml:space="preserve"> </w:t>
      </w:r>
      <w:proofErr w:type="spellStart"/>
      <w:r w:rsidR="00A50E7C">
        <w:rPr>
          <w:rFonts w:ascii="TH SarabunPSK" w:hAnsi="TH SarabunPSK" w:cs="TH SarabunPSK"/>
          <w:szCs w:val="32"/>
          <w:lang w:val="en-US"/>
        </w:rPr>
        <w:t>Vercel</w:t>
      </w:r>
      <w:proofErr w:type="spellEnd"/>
      <w:r w:rsidR="00A50E7C">
        <w:rPr>
          <w:rFonts w:ascii="TH SarabunPSK" w:hAnsi="TH SarabunPSK" w:cs="TH SarabunPSK"/>
          <w:szCs w:val="32"/>
          <w:lang w:val="en-US"/>
        </w:rPr>
        <w:t xml:space="preserve"> </w:t>
      </w:r>
      <w:r w:rsidR="00A50E7C">
        <w:rPr>
          <w:rFonts w:ascii="TH SarabunPSK" w:hAnsi="TH SarabunPSK" w:cs="TH SarabunPSK" w:hint="cs"/>
          <w:szCs w:val="32"/>
          <w:cs/>
          <w:lang w:val="en-US"/>
        </w:rPr>
        <w:t xml:space="preserve">ดังนั้นในระยะนี้จึงสรุปได้เฉพาะผล </w:t>
      </w:r>
      <w:r w:rsidR="00A50E7C">
        <w:rPr>
          <w:rFonts w:ascii="TH SarabunPSK" w:hAnsi="TH SarabunPSK" w:cs="TH SarabunPSK"/>
          <w:szCs w:val="32"/>
          <w:lang w:val="en-US"/>
        </w:rPr>
        <w:t>lint</w:t>
      </w:r>
      <w:r w:rsidR="00A50E7C">
        <w:rPr>
          <w:rFonts w:ascii="TH SarabunPSK" w:hAnsi="TH SarabunPSK" w:cs="TH SarabunPSK" w:hint="cs"/>
          <w:szCs w:val="32"/>
          <w:cs/>
          <w:lang w:val="en-US"/>
        </w:rPr>
        <w:t xml:space="preserve"> </w:t>
      </w:r>
      <w:r w:rsidR="00A50E7C">
        <w:rPr>
          <w:rFonts w:ascii="TH SarabunPSK" w:hAnsi="TH SarabunPSK" w:cs="TH SarabunPSK"/>
          <w:szCs w:val="32"/>
          <w:lang w:val="en-US"/>
        </w:rPr>
        <w:t xml:space="preserve"> </w:t>
      </w:r>
    </w:p>
    <w:p w14:paraId="78FF69C9" w14:textId="77777777" w:rsidR="008C009E" w:rsidRPr="00830A3F" w:rsidRDefault="008C009E">
      <w:pPr>
        <w:rPr>
          <w:rFonts w:ascii="TH SarabunPSK" w:hAnsi="TH SarabunPSK" w:cs="TH SarabunPSK"/>
          <w:cs/>
        </w:rPr>
        <w:sectPr w:rsidR="008C009E" w:rsidRPr="00830A3F">
          <w:headerReference w:type="default" r:id="rId23"/>
          <w:headerReference w:type="first" r:id="rId24"/>
          <w:pgSz w:w="11906" w:h="16838"/>
          <w:pgMar w:top="1440" w:right="1440" w:bottom="1440" w:left="2160" w:header="720" w:footer="720" w:gutter="0"/>
          <w:cols w:space="720"/>
          <w:titlePg/>
          <w:docGrid w:linePitch="360"/>
        </w:sectPr>
      </w:pPr>
    </w:p>
    <w:p w14:paraId="798A4F4F" w14:textId="77777777" w:rsidR="008C009E" w:rsidRPr="00830A3F" w:rsidRDefault="00000000">
      <w:pPr>
        <w:pStyle w:val="Chapter"/>
        <w:keepNext/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lastRenderedPageBreak/>
        <w:t>บทที่ 5</w:t>
      </w:r>
    </w:p>
    <w:p w14:paraId="4A117D50" w14:textId="77777777" w:rsidR="008C009E" w:rsidRPr="00830A3F" w:rsidRDefault="00000000">
      <w:pPr>
        <w:pStyle w:val="ChapterTitle"/>
        <w:keepNext/>
        <w:keepLines/>
        <w:rPr>
          <w:rFonts w:ascii="TH SarabunPSK" w:hAnsi="TH SarabunPSK" w:cs="TH SarabunPSK"/>
        </w:rPr>
      </w:pPr>
      <w:bookmarkStart w:id="40" w:name="_Toc21909"/>
      <w:r w:rsidRPr="00830A3F">
        <w:rPr>
          <w:rFonts w:ascii="TH SarabunPSK" w:hAnsi="TH SarabunPSK" w:cs="TH SarabunPSK" w:hint="cs"/>
        </w:rPr>
        <w:t>สรุปผลการดำเนินงาน</w:t>
      </w:r>
      <w:bookmarkEnd w:id="40"/>
    </w:p>
    <w:p w14:paraId="1C014A65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41" w:name="_Toc26312"/>
      <w:r w:rsidRPr="00830A3F">
        <w:rPr>
          <w:rFonts w:ascii="TH SarabunPSK" w:eastAsia="TH Sarabun PSK" w:hAnsi="TH SarabunPSK" w:cs="TH SarabunPSK" w:hint="cs"/>
        </w:rPr>
        <w:t>5.1 สรุปผล</w:t>
      </w:r>
      <w:bookmarkEnd w:id="41"/>
    </w:p>
    <w:p w14:paraId="788FC07B" w14:textId="2716268B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โครงงานนี้พัฒนาระบบจัดการร้าน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123พาณิชย์ปลีกส่ง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รูปแบบเว็บแอปพลิเคชันเพื่อสนับสนุนการจัดการสินค้าสต็อกคำสั่งซื้อและสถานะการนำส่งของร้านระบบพัฒนาด้วย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Next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React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Tailwind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CSS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Node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js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โดยใช้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PostgreSQL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เป็นฐานข้อมูลและใช้</w:t>
      </w:r>
      <w:r w:rsidRPr="00830A3F">
        <w:rPr>
          <w:rFonts w:ascii="Arial" w:hAnsi="Arial" w:cs="Arial"/>
        </w:rPr>
        <w:t> </w:t>
      </w:r>
      <w:r w:rsidR="00A50E7C">
        <w:rPr>
          <w:rFonts w:ascii="Arial" w:hAnsi="Arial" w:cstheme="minorBidi" w:hint="cs"/>
          <w:cs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เพื่อควบคุม</w:t>
      </w:r>
      <w:proofErr w:type="spellStart"/>
      <w:r w:rsidRPr="00830A3F">
        <w:rPr>
          <w:rFonts w:ascii="TH SarabunPSK" w:hAnsi="TH SarabunPSK" w:cs="TH SarabunPSK" w:hint="cs"/>
        </w:rPr>
        <w:t>เวอร์ชัน</w:t>
      </w:r>
      <w:proofErr w:type="spellEnd"/>
      <w:r w:rsidRPr="00830A3F">
        <w:rPr>
          <w:rFonts w:ascii="TH SarabunPSK" w:hAnsi="TH SarabunPSK" w:cs="TH SarabunPSK" w:hint="cs"/>
        </w:rPr>
        <w:t>ของซอร์สโค้ดสำหรับเชื่อมต่อกระบวนการนำขึ้นใช้งานบน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</w:p>
    <w:p w14:paraId="3DD82CF0" w14:textId="596DEE7E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ระบบกำหนดผู้ใช้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บทบาทได้แก่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OWNER,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ADMIN,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EMPLOYEE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RETAILER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พร้อม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กำหนดขอบเขตสิทธิ์ตามหน้าที่ผู้ค้าปลีกเลือกสินค้าตามหน่วยกล่องหรือแพ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และยืนยันคำสั่งซื้อพนักงานดำเนินงานตามสถานะและแชร์ตำแหน่งได้ขณะนำส่งการตรวจสอบซอร์สโค้ดยืนยันว่า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npm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run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lint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และการตรวจสอบชนิดข้อมูล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TypeScript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ผ่านส่วนการทดสอบเชิงหน้าที่กับ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การใช้งานจริงยังต้องบันทึกผลเพิ่มเติม</w:t>
      </w:r>
    </w:p>
    <w:p w14:paraId="2940CF93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42" w:name="_Toc13401"/>
      <w:r w:rsidRPr="00830A3F">
        <w:rPr>
          <w:rFonts w:ascii="TH SarabunPSK" w:eastAsia="TH Sarabun PSK" w:hAnsi="TH SarabunPSK" w:cs="TH SarabunPSK" w:hint="cs"/>
        </w:rPr>
        <w:t>5.2 อภิปรายผล</w:t>
      </w:r>
      <w:bookmarkEnd w:id="42"/>
    </w:p>
    <w:p w14:paraId="366812D2" w14:textId="1EFCF3FE" w:rsidR="008C009E" w:rsidRPr="00D62E9A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ผลการพัฒนาสอดคล้องกับปัญหาการจัดการข้อมูลที่กระจายอยู่หลายขั้นตอนของร้านเนื่อง</w:t>
      </w:r>
      <w:r w:rsidR="00A50E7C">
        <w:rPr>
          <w:rFonts w:ascii="TH SarabunPSK" w:hAnsi="TH SarabunPSK" w:cs="TH SarabunPSK" w:hint="cs"/>
          <w:cs/>
        </w:rPr>
        <w:t xml:space="preserve"> </w:t>
      </w:r>
      <w:r w:rsidR="00D62E9A" w:rsidRPr="00D62E9A">
        <w:rPr>
          <w:rFonts w:ascii="TH SarabunPSK" w:hAnsi="TH SarabunPSK" w:cs="TH SarabunPSK"/>
          <w:szCs w:val="32"/>
          <w:cs/>
        </w:rPr>
        <w:t>จากระบบรวมข้อมูลสินค้าคำสั่งซื้อและสถานการณ์จัดส่งไว้ในฐานข้อมูลกลางการแยกบทบาทลด</w:t>
      </w:r>
      <w:r w:rsidRPr="00830A3F">
        <w:rPr>
          <w:rFonts w:ascii="TH SarabunPSK" w:hAnsi="TH SarabunPSK" w:cs="TH SarabunPSK" w:hint="cs"/>
        </w:rPr>
        <w:t>โอกาสที่ผู้ใช้จะเข้าถึงคำสั่งหรือข้อมูลเกินหน้าที่ขณะที่การใช้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transaction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ในช่วงเริ่มนำส่งช่วยป้อง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กันการตัดสต็อกบางส่วนเมื่อสินค้าไม่เพียงพอ</w:t>
      </w:r>
    </w:p>
    <w:p w14:paraId="51A6C2A7" w14:textId="414AD9E4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อย่างไรก็ดีความสามารถด้าน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ขึ้นอยู่กับ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HTTPS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การอนุญาตตำแหน่งจากผู้ใช้สัญญาณ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เครือข่ายและการทำงานของ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ราว์เซอร์บนอุปกรณ์เคลื่อนที่ระบบเก็บพิกัดล่าสุดต่อคำสั่งซื้อ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และ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ดึง</w:t>
      </w:r>
      <w:r w:rsidRPr="00A50E7C">
        <w:rPr>
          <w:rFonts w:ascii="TH SarabunPSK" w:hAnsi="TH SarabunPSK" w:cs="TH SarabunPSK" w:hint="cs"/>
          <w:szCs w:val="32"/>
        </w:rPr>
        <w:t>ข้อมูล</w:t>
      </w:r>
      <w:r w:rsidRPr="00830A3F">
        <w:rPr>
          <w:rFonts w:ascii="TH SarabunPSK" w:hAnsi="TH SarabunPSK" w:cs="TH SarabunPSK" w:hint="cs"/>
        </w:rPr>
        <w:t>เป็นระยะจึงเหมาะสำหรับติดตามสถานะการนำส่งในระดับงานแต่ไม่ควรอ้างว่าเป็นระบบบันทึกเส้นทางย้อนหลังหรือระบบติดตามพฤติกรรมพนักงาน</w:t>
      </w:r>
    </w:p>
    <w:p w14:paraId="05865BA3" w14:textId="7DBCD270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ด้านการนำขึ้นใช้งาน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มีบทบาทเป็นแหล่งซอร์สโค้ดและประวัติการเปลี่ยนแปลงส่วน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เป็นแนวทาง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deployment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ที่ตั้งค่าได้จาก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repository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การใช้งานจริงต้องกำหนดตัวแปร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สภาพแวดล้อมใน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ให้ครบและเก็บ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service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role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key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กับ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session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secret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ไว้เฉพาะฝั่งเซ</w:t>
      </w:r>
      <w:proofErr w:type="spellStart"/>
      <w:r w:rsidRPr="00830A3F">
        <w:rPr>
          <w:rFonts w:ascii="TH SarabunPSK" w:hAnsi="TH SarabunPSK" w:cs="TH SarabunPSK" w:hint="cs"/>
        </w:rPr>
        <w:t>ิร์ฟ</w:t>
      </w:r>
      <w:proofErr w:type="spellEnd"/>
      <w:r w:rsidR="00A50E7C">
        <w:rPr>
          <w:rFonts w:ascii="TH SarabunPSK" w:hAnsi="TH SarabunPSK" w:cs="TH SarabunPSK" w:hint="cs"/>
          <w:cs/>
        </w:rPr>
        <w:t xml:space="preserve"> </w:t>
      </w:r>
      <w:proofErr w:type="spellStart"/>
      <w:r w:rsidRPr="00830A3F">
        <w:rPr>
          <w:rFonts w:ascii="TH SarabunPSK" w:hAnsi="TH SarabunPSK" w:cs="TH SarabunPSK" w:hint="cs"/>
        </w:rPr>
        <w:t>เวอร์</w:t>
      </w:r>
      <w:proofErr w:type="spellEnd"/>
      <w:r w:rsidRPr="00830A3F">
        <w:rPr>
          <w:rFonts w:ascii="TH SarabunPSK" w:hAnsi="TH SarabunPSK" w:cs="TH SarabunPSK" w:hint="cs"/>
        </w:rPr>
        <w:t>เอกสารฉบับนี้จึงไม่ระบุว่าเว็บไซต์ถูกเผยแพร่แล้วเนื่องจากยังไม่มีหลักฐาน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URL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หรือ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ผล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deployment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ที่ตรวจสอบได้</w:t>
      </w:r>
    </w:p>
    <w:p w14:paraId="0E761CF6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43" w:name="_Toc12634"/>
      <w:r w:rsidRPr="00830A3F">
        <w:rPr>
          <w:rFonts w:ascii="TH SarabunPSK" w:eastAsia="TH Sarabun PSK" w:hAnsi="TH SarabunPSK" w:cs="TH SarabunPSK" w:hint="cs"/>
        </w:rPr>
        <w:lastRenderedPageBreak/>
        <w:t>5.3 ปัญหาและอุปสรรค</w:t>
      </w:r>
      <w:bookmarkEnd w:id="43"/>
    </w:p>
    <w:p w14:paraId="6441CB4D" w14:textId="51BC4AD3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ปัญหาแรกคือการตรวจสอบการทำงานแบบ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end</w:t>
      </w:r>
      <w:proofErr w:type="spellEnd"/>
      <w:r w:rsidRPr="00830A3F">
        <w:rPr>
          <w:rFonts w:ascii="TH SarabunPSK" w:hAnsi="TH SarabunPSK" w:cs="TH SarabunPSK" w:hint="cs"/>
        </w:rPr>
        <w:t>-</w:t>
      </w:r>
      <w:proofErr w:type="spellStart"/>
      <w:r w:rsidRPr="00830A3F">
        <w:rPr>
          <w:rFonts w:ascii="TH SarabunPSK" w:hAnsi="TH SarabunPSK" w:cs="TH SarabunPSK" w:hint="cs"/>
        </w:rPr>
        <w:t>to</w:t>
      </w:r>
      <w:proofErr w:type="spellEnd"/>
      <w:r w:rsidR="007157C3">
        <w:rPr>
          <w:rFonts w:ascii="TH SarabunPSK" w:hAnsi="TH SarabunPSK" w:cs="TH SarabunPSK" w:hint="cs"/>
          <w:cs/>
        </w:rPr>
        <w:t>-</w:t>
      </w:r>
      <w:r w:rsidR="007157C3">
        <w:rPr>
          <w:rFonts w:ascii="TH SarabunPSK" w:hAnsi="TH SarabunPSK" w:cs="TH SarabunPSK"/>
          <w:szCs w:val="32"/>
          <w:lang w:val="en-US"/>
        </w:rPr>
        <w:t xml:space="preserve">end </w:t>
      </w:r>
      <w:r w:rsidR="007157C3">
        <w:rPr>
          <w:rFonts w:ascii="TH SarabunPSK" w:hAnsi="TH SarabunPSK" w:cs="TH SarabunPSK" w:hint="cs"/>
          <w:szCs w:val="32"/>
          <w:cs/>
          <w:lang w:val="en-US"/>
        </w:rPr>
        <w:t xml:space="preserve">ต้องใช้โครงการ </w:t>
      </w:r>
      <w:proofErr w:type="spellStart"/>
      <w:r w:rsidR="007157C3">
        <w:rPr>
          <w:rFonts w:ascii="TH SarabunPSK" w:hAnsi="TH SarabunPSK" w:cs="TH SarabunPSK"/>
          <w:szCs w:val="32"/>
          <w:lang w:val="en-US"/>
        </w:rPr>
        <w:t>Supabase</w:t>
      </w:r>
      <w:proofErr w:type="spellEnd"/>
      <w:r w:rsidR="007157C3">
        <w:rPr>
          <w:rFonts w:ascii="TH SarabunPSK" w:hAnsi="TH SarabunPSK" w:cs="TH SarabunPSK"/>
          <w:szCs w:val="32"/>
          <w:lang w:val="en-US"/>
        </w:rPr>
        <w:t xml:space="preserve"> </w:t>
      </w:r>
      <w:r w:rsidR="007157C3">
        <w:rPr>
          <w:rFonts w:ascii="TH SarabunPSK" w:hAnsi="TH SarabunPSK" w:cs="TH SarabunPSK" w:hint="cs"/>
          <w:szCs w:val="32"/>
          <w:cs/>
          <w:lang w:val="en-US"/>
        </w:rPr>
        <w:t xml:space="preserve">สำหรับทดสอบข้อมูลตัวอย่าง </w:t>
      </w:r>
      <w:r w:rsidRPr="00830A3F">
        <w:rPr>
          <w:rFonts w:ascii="TH SarabunPSK" w:hAnsi="TH SarabunPSK" w:cs="TH SarabunPSK" w:hint="cs"/>
        </w:rPr>
        <w:t>และบัญชีผู้ใช้ของแต่ละบทบาทหาก</w:t>
      </w:r>
      <w:r w:rsidR="007157C3">
        <w:rPr>
          <w:rFonts w:ascii="TH SarabunPSK" w:hAnsi="TH SarabunPSK" w:cs="TH SarabunPSK" w:hint="cs"/>
          <w:szCs w:val="32"/>
          <w:cs/>
        </w:rPr>
        <w:t>ขาดการตั้งค่าดังกล่าวจะยืนยันได้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เพียงผล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lint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และการตรวจสอบชนิดข้อมูลของซอร์สโค้ดไม่สามารถยืนยันผลการเรียกฐานข้อมูลและ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RPC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ได้ครบถ้วน</w:t>
      </w:r>
    </w:p>
    <w:p w14:paraId="4B21432E" w14:textId="3BA23A4D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ปัญหาถัดมาคือการติดตามตำแหน่งจริงต้องได้รับความยินยอมจากพนักงานและอาศัย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อุปกรณ์ที่รองรับ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Location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HTTPS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หากผู้ใช้ปิดสิทธิ์ตำแหน่งสัญญาณไม่เสถียรหรือ</w:t>
      </w:r>
      <w:proofErr w:type="spellStart"/>
      <w:r w:rsidRPr="00830A3F">
        <w:rPr>
          <w:rFonts w:ascii="TH SarabunPSK" w:hAnsi="TH SarabunPSK" w:cs="TH SarabunPSK" w:hint="cs"/>
        </w:rPr>
        <w:t>เบ</w:t>
      </w:r>
      <w:proofErr w:type="spellEnd"/>
      <w:r w:rsidRPr="00830A3F">
        <w:rPr>
          <w:rFonts w:ascii="TH SarabunPSK" w:hAnsi="TH SarabunPSK" w:cs="TH SarabunPSK" w:hint="cs"/>
        </w:rPr>
        <w:t>ราว์เซอร์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ลดการทำงานเบื้องหลังระบบอาจไม่ได้รับพิกัดตามช่วงเวลาที่ต้องการ</w:t>
      </w:r>
    </w:p>
    <w:p w14:paraId="561B1F5D" w14:textId="34C041FB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นอกจากนี้สินค้ารองรับการสั่งทั้งกล่องและแพ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แต่จำนวนสต็อกเป็นค่าจำนวนเต็มเดียวการ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นำไปใช้กับสินค้าที่มีอัตราแปลงกล่องต่อแพ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ต่างกันจำเป็นต้องกำหนดหน่วยนับและกติกาการตัด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สต็อกให้ชัดเจนหากลบสินค้าที่เคยอยู่ในคำสั่งซื้อระบบจะเก็บรายการเดิมโดยไม่ผูก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product</w:t>
      </w:r>
      <w:proofErr w:type="spellEnd"/>
      <w:r w:rsidRPr="00830A3F">
        <w:rPr>
          <w:rFonts w:ascii="TH SarabunPSK" w:hAnsi="TH SarabunPSK" w:cs="TH SarabunPSK" w:hint="cs"/>
        </w:rPr>
        <w:t>_</w:t>
      </w:r>
      <w:proofErr w:type="spellStart"/>
      <w:r w:rsidRPr="00830A3F">
        <w:rPr>
          <w:rFonts w:ascii="TH SarabunPSK" w:hAnsi="TH SarabunPSK" w:cs="TH SarabunPSK" w:hint="cs"/>
        </w:rPr>
        <w:t>id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ไว้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จึงต้องกำหนดแนวทางดูแลสินค้าที่เลิกขายอย่างรอบคอบส่วนการนำระบบขึ้น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ยังต้องตั้งค่า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ตัวแปรสภาพแวดล้อมด้วยผู้มีสิทธิ์จึงยังไม่ควรระบุว่า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deployment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สำเร็จจนกว่าจะมีผลตรวจสอบ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จริง</w:t>
      </w:r>
    </w:p>
    <w:p w14:paraId="698F22F3" w14:textId="77777777" w:rsidR="008C009E" w:rsidRPr="00830A3F" w:rsidRDefault="00000000">
      <w:pPr>
        <w:pStyle w:val="Heading1"/>
        <w:rPr>
          <w:rFonts w:ascii="TH SarabunPSK" w:hAnsi="TH SarabunPSK" w:cs="TH SarabunPSK"/>
        </w:rPr>
      </w:pPr>
      <w:bookmarkStart w:id="44" w:name="_Toc3493"/>
      <w:r w:rsidRPr="00830A3F">
        <w:rPr>
          <w:rFonts w:ascii="TH SarabunPSK" w:eastAsia="TH Sarabun PSK" w:hAnsi="TH SarabunPSK" w:cs="TH SarabunPSK" w:hint="cs"/>
        </w:rPr>
        <w:t>5.4 ข้อเสนอแนะ</w:t>
      </w:r>
      <w:bookmarkEnd w:id="44"/>
    </w:p>
    <w:p w14:paraId="333CC142" w14:textId="4EB007E2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ควรจัดเตรียม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Supabase</w:t>
      </w:r>
      <w:proofErr w:type="spellEnd"/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project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สำหรับทดสอบแยกจากข้อมูลใช้งานจริงพร้อมสร้างบัญชี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OWNER,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ADMIN,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EMPLOYEE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RETAILER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สำหรับบันทึกผลตามตารางที่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4.3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หลังจากนั้นควร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เก็บแบบประเมินความพึงพอใจจากผู้ใช้งานที่เกี่ยวข้องและสรุปผลด้วยจำนวนกลุ่มตัวอย่างเกณฑ์การประเมินและค่าเฉลี่ยที่ตรวจสอบย้อนกลับได้</w:t>
      </w:r>
    </w:p>
    <w:p w14:paraId="3CCED9EB" w14:textId="62C7B14C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ควรพัฒนาการจัดการหน่วยสินค้าให้รองรับอัตราแปลงระหว่างกล่องและแพ</w:t>
      </w:r>
      <w:proofErr w:type="spellStart"/>
      <w:r w:rsidRPr="00830A3F">
        <w:rPr>
          <w:rFonts w:ascii="TH SarabunPSK" w:hAnsi="TH SarabunPSK" w:cs="TH SarabunPSK" w:hint="cs"/>
        </w:rPr>
        <w:t>็ค</w:t>
      </w:r>
      <w:proofErr w:type="spellEnd"/>
      <w:r w:rsidRPr="00830A3F">
        <w:rPr>
          <w:rFonts w:ascii="TH SarabunPSK" w:hAnsi="TH SarabunPSK" w:cs="TH SarabunPSK" w:hint="cs"/>
        </w:rPr>
        <w:t>รวมทั้ง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พิจารณาการจองสต็อกก่อนเริ่มนำส่งหากรูปแบบธุรกิจต้องการลดความเสี่ยงจากการสั่งซื้อเกินจำนวนคงเหลือและควรใช้การปิดการขายหรือ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archive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แทนการลบสินค้าที่มีคำสั่งซื้อค้างอยู่การเปลี่ยน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แปลงดังกล่าวควรออกแบบร่วมกับผู้ใช้งานร้านเพื่อให้สอดคล้องกับหน่วยซื้อขายจริง</w:t>
      </w:r>
    </w:p>
    <w:p w14:paraId="668AD726" w14:textId="21E98EDF" w:rsidR="008C009E" w:rsidRPr="00830A3F" w:rsidRDefault="00000000">
      <w:pPr>
        <w:keepLines/>
        <w:rPr>
          <w:rFonts w:ascii="TH SarabunPSK" w:hAnsi="TH SarabunPSK" w:cs="TH SarabunPSK"/>
        </w:rPr>
      </w:pPr>
      <w:r w:rsidRPr="00830A3F">
        <w:rPr>
          <w:rFonts w:ascii="TH SarabunPSK" w:hAnsi="TH SarabunPSK" w:cs="TH SarabunPSK" w:hint="cs"/>
        </w:rPr>
        <w:t>สำหรับการใช้งานออนไลน์ควรกำหนดขั้นตอนตรวจสอบ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deployment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บน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Vercel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และตั้งค่า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secret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ผ่าน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Project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Settings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เท่านั้นพร้อมเพิ่มการทดสอบอัตโนมัติใน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GitHub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เพื่อให้ตรวจ</w:t>
      </w:r>
      <w:r w:rsidR="00A50E7C">
        <w:rPr>
          <w:rFonts w:ascii="TH SarabunPSK" w:hAnsi="TH SarabunPSK" w:cs="TH SarabunPSK" w:hint="cs"/>
          <w:cs/>
        </w:rPr>
        <w:t xml:space="preserve"> </w:t>
      </w:r>
      <w:r w:rsidRPr="00830A3F">
        <w:rPr>
          <w:rFonts w:ascii="TH SarabunPSK" w:hAnsi="TH SarabunPSK" w:cs="TH SarabunPSK" w:hint="cs"/>
        </w:rPr>
        <w:t>สอบ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lint</w:t>
      </w:r>
      <w:proofErr w:type="spellEnd"/>
      <w:r w:rsidRPr="00830A3F">
        <w:rPr>
          <w:rFonts w:ascii="TH SarabunPSK" w:hAnsi="TH SarabunPSK" w:cs="TH SarabunPSK" w:hint="cs"/>
        </w:rPr>
        <w:t>,</w:t>
      </w:r>
      <w:r w:rsidRPr="00830A3F">
        <w:rPr>
          <w:rFonts w:ascii="Arial" w:hAnsi="Arial" w:cs="Arial"/>
        </w:rPr>
        <w:t> </w:t>
      </w:r>
      <w:proofErr w:type="spellStart"/>
      <w:r w:rsidRPr="00830A3F">
        <w:rPr>
          <w:rFonts w:ascii="TH SarabunPSK" w:hAnsi="TH SarabunPSK" w:cs="TH SarabunPSK" w:hint="cs"/>
        </w:rPr>
        <w:t>build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และกรณีทดสอบสำคัญก่อนเผยแพร่แต่ละครั้งเอกสาร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env</w:t>
      </w:r>
      <w:proofErr w:type="spellEnd"/>
      <w:r w:rsidRPr="00830A3F">
        <w:rPr>
          <w:rFonts w:ascii="TH SarabunPSK" w:hAnsi="TH SarabunPSK" w:cs="TH SarabunPSK" w:hint="cs"/>
        </w:rPr>
        <w:t>.</w:t>
      </w:r>
      <w:proofErr w:type="spellStart"/>
      <w:r w:rsidRPr="00830A3F">
        <w:rPr>
          <w:rFonts w:ascii="TH SarabunPSK" w:hAnsi="TH SarabunPSK" w:cs="TH SarabunPSK" w:hint="cs"/>
        </w:rPr>
        <w:t>example</w:t>
      </w:r>
      <w:proofErr w:type="spellEnd"/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และคู่มือติดตั้งควรระบุชื่อตัวแปรที่จำเป็นให้ครบโดยไม่ใส่ค่าความลับจริงด้านตำแหน่ง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GPS</w:t>
      </w:r>
      <w:r w:rsidRPr="00830A3F">
        <w:rPr>
          <w:rFonts w:ascii="Arial" w:hAnsi="Arial" w:cs="Arial"/>
        </w:rPr>
        <w:t> </w:t>
      </w:r>
      <w:r w:rsidRPr="00830A3F">
        <w:rPr>
          <w:rFonts w:ascii="TH SarabunPSK" w:hAnsi="TH SarabunPSK" w:cs="TH SarabunPSK" w:hint="cs"/>
        </w:rPr>
        <w:t>ควรกำหนดข้อความขอความยินยอมระยะเวลาจัดเก็บข้อมูลและผู้มีสิทธิ์เข้าดูให้ชัดเจนรวมทั้งแสดงหน้าสถานะรอพิกัดให้แตกต่างจากข้อมูลตำแหน่งจริงเพื่อให้การใช้งานเคารพความเป็นส่วนตัวของพนักงานและผู้ค้าปลีก</w:t>
      </w:r>
    </w:p>
    <w:sectPr w:rsidR="008C009E" w:rsidRPr="00830A3F">
      <w:headerReference w:type="default" r:id="rId25"/>
      <w:headerReference w:type="first" r:id="rId26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D0114" w14:textId="77777777" w:rsidR="002820B3" w:rsidRDefault="002820B3">
      <w:r>
        <w:separator/>
      </w:r>
    </w:p>
  </w:endnote>
  <w:endnote w:type="continuationSeparator" w:id="0">
    <w:p w14:paraId="3363A4DE" w14:textId="77777777" w:rsidR="002820B3" w:rsidRDefault="00282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8F400" w14:textId="77777777" w:rsidR="002820B3" w:rsidRDefault="002820B3">
      <w:r>
        <w:separator/>
      </w:r>
    </w:p>
  </w:footnote>
  <w:footnote w:type="continuationSeparator" w:id="0">
    <w:p w14:paraId="528921E8" w14:textId="77777777" w:rsidR="002820B3" w:rsidRDefault="00282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CE11" w14:textId="7EF29751" w:rsidR="008C009E" w:rsidRPr="00CA436D" w:rsidRDefault="008C009E">
    <w:pPr>
      <w:pStyle w:val="Header"/>
      <w:jc w:val="righ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ED80" w14:textId="77777777" w:rsidR="008C009E" w:rsidRDefault="008C00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4549B" w14:textId="77777777" w:rsidR="008C009E" w:rsidRPr="00011B1F" w:rsidRDefault="00000000">
    <w:pPr>
      <w:pStyle w:val="Header"/>
      <w:jc w:val="right"/>
      <w:rPr>
        <w:rFonts w:ascii="TH SarabunPSK" w:hAnsi="TH SarabunPSK" w:cs="TH SarabunPSK"/>
      </w:rPr>
    </w:pPr>
    <w:r w:rsidRPr="00011B1F">
      <w:rPr>
        <w:rFonts w:ascii="TH SarabunPSK" w:hAnsi="TH SarabunPSK" w:cs="TH SarabunPSK" w:hint="cs"/>
      </w:rPr>
      <w:fldChar w:fldCharType="begin"/>
    </w:r>
    <w:r w:rsidRPr="00011B1F">
      <w:rPr>
        <w:rFonts w:ascii="TH SarabunPSK" w:hAnsi="TH SarabunPSK" w:cs="TH SarabunPSK" w:hint="cs"/>
      </w:rPr>
      <w:instrText xml:space="preserve"> PAGE \* Arabic </w:instrText>
    </w:r>
    <w:r w:rsidRPr="00011B1F">
      <w:rPr>
        <w:rFonts w:ascii="TH SarabunPSK" w:hAnsi="TH SarabunPSK" w:cs="TH SarabunPSK" w:hint="cs"/>
      </w:rPr>
      <w:fldChar w:fldCharType="separate"/>
    </w:r>
    <w:r w:rsidRPr="00011B1F">
      <w:rPr>
        <w:rFonts w:ascii="TH SarabunPSK" w:hAnsi="TH SarabunPSK" w:cs="TH SarabunPSK" w:hint="cs"/>
      </w:rPr>
      <w:t>1</w:t>
    </w:r>
    <w:r w:rsidRPr="00011B1F">
      <w:rPr>
        <w:rFonts w:ascii="TH SarabunPSK" w:hAnsi="TH SarabunPSK" w:cs="TH SarabunPSK" w:hint="cs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43DE5" w14:textId="77777777" w:rsidR="008C009E" w:rsidRDefault="008C009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36135" w14:textId="77777777" w:rsidR="008C009E" w:rsidRPr="00D7010D" w:rsidRDefault="00000000">
    <w:pPr>
      <w:pStyle w:val="Header"/>
      <w:jc w:val="right"/>
      <w:rPr>
        <w:rFonts w:ascii="TH SarabunPSK" w:hAnsi="TH SarabunPSK" w:cs="TH SarabunPSK"/>
      </w:rPr>
    </w:pPr>
    <w:r w:rsidRPr="00D7010D">
      <w:rPr>
        <w:rFonts w:ascii="TH SarabunPSK" w:hAnsi="TH SarabunPSK" w:cs="TH SarabunPSK" w:hint="cs"/>
      </w:rPr>
      <w:fldChar w:fldCharType="begin"/>
    </w:r>
    <w:r w:rsidRPr="00D7010D">
      <w:rPr>
        <w:rFonts w:ascii="TH SarabunPSK" w:hAnsi="TH SarabunPSK" w:cs="TH SarabunPSK" w:hint="cs"/>
      </w:rPr>
      <w:instrText xml:space="preserve"> PAGE \* Arabic </w:instrText>
    </w:r>
    <w:r w:rsidRPr="00D7010D">
      <w:rPr>
        <w:rFonts w:ascii="TH SarabunPSK" w:hAnsi="TH SarabunPSK" w:cs="TH SarabunPSK" w:hint="cs"/>
      </w:rPr>
      <w:fldChar w:fldCharType="separate"/>
    </w:r>
    <w:r w:rsidRPr="00D7010D">
      <w:rPr>
        <w:rFonts w:ascii="TH SarabunPSK" w:hAnsi="TH SarabunPSK" w:cs="TH SarabunPSK" w:hint="cs"/>
      </w:rPr>
      <w:t>1</w:t>
    </w:r>
    <w:r w:rsidRPr="00D7010D">
      <w:rPr>
        <w:rFonts w:ascii="TH SarabunPSK" w:hAnsi="TH SarabunPSK" w:cs="TH SarabunPSK" w:hint="cs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FB50" w14:textId="77777777" w:rsidR="008C009E" w:rsidRDefault="008C009E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8614" w14:textId="77777777" w:rsidR="008C009E" w:rsidRPr="00D7010D" w:rsidRDefault="00000000">
    <w:pPr>
      <w:pStyle w:val="Header"/>
      <w:jc w:val="right"/>
      <w:rPr>
        <w:rFonts w:ascii="TH SarabunPSK" w:hAnsi="TH SarabunPSK" w:cs="TH SarabunPSK"/>
      </w:rPr>
    </w:pPr>
    <w:r w:rsidRPr="00D7010D">
      <w:rPr>
        <w:rFonts w:ascii="TH SarabunPSK" w:hAnsi="TH SarabunPSK" w:cs="TH SarabunPSK" w:hint="cs"/>
      </w:rPr>
      <w:fldChar w:fldCharType="begin"/>
    </w:r>
    <w:r w:rsidRPr="00D7010D">
      <w:rPr>
        <w:rFonts w:ascii="TH SarabunPSK" w:hAnsi="TH SarabunPSK" w:cs="TH SarabunPSK" w:hint="cs"/>
      </w:rPr>
      <w:instrText xml:space="preserve"> PAGE \* Arabic </w:instrText>
    </w:r>
    <w:r w:rsidRPr="00D7010D">
      <w:rPr>
        <w:rFonts w:ascii="TH SarabunPSK" w:hAnsi="TH SarabunPSK" w:cs="TH SarabunPSK" w:hint="cs"/>
      </w:rPr>
      <w:fldChar w:fldCharType="separate"/>
    </w:r>
    <w:r w:rsidRPr="00D7010D">
      <w:rPr>
        <w:rFonts w:ascii="TH SarabunPSK" w:hAnsi="TH SarabunPSK" w:cs="TH SarabunPSK" w:hint="cs"/>
      </w:rPr>
      <w:t>1</w:t>
    </w:r>
    <w:r w:rsidRPr="00D7010D">
      <w:rPr>
        <w:rFonts w:ascii="TH SarabunPSK" w:hAnsi="TH SarabunPSK" w:cs="TH SarabunPSK" w:hint="cs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8EA8D" w14:textId="77777777" w:rsidR="008C009E" w:rsidRDefault="008C009E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F3E3" w14:textId="77777777" w:rsidR="008C009E" w:rsidRPr="00D7010D" w:rsidRDefault="00000000">
    <w:pPr>
      <w:pStyle w:val="Header"/>
      <w:jc w:val="right"/>
      <w:rPr>
        <w:rFonts w:ascii="TH SarabunPSK" w:hAnsi="TH SarabunPSK" w:cs="TH SarabunPSK"/>
      </w:rPr>
    </w:pPr>
    <w:r w:rsidRPr="00D7010D">
      <w:rPr>
        <w:rFonts w:ascii="TH SarabunPSK" w:hAnsi="TH SarabunPSK" w:cs="TH SarabunPSK" w:hint="cs"/>
      </w:rPr>
      <w:fldChar w:fldCharType="begin"/>
    </w:r>
    <w:r w:rsidRPr="00D7010D">
      <w:rPr>
        <w:rFonts w:ascii="TH SarabunPSK" w:hAnsi="TH SarabunPSK" w:cs="TH SarabunPSK" w:hint="cs"/>
      </w:rPr>
      <w:instrText xml:space="preserve"> PAGE \* Arabic </w:instrText>
    </w:r>
    <w:r w:rsidRPr="00D7010D">
      <w:rPr>
        <w:rFonts w:ascii="TH SarabunPSK" w:hAnsi="TH SarabunPSK" w:cs="TH SarabunPSK" w:hint="cs"/>
      </w:rPr>
      <w:fldChar w:fldCharType="separate"/>
    </w:r>
    <w:r w:rsidRPr="00D7010D">
      <w:rPr>
        <w:rFonts w:ascii="TH SarabunPSK" w:hAnsi="TH SarabunPSK" w:cs="TH SarabunPSK" w:hint="cs"/>
      </w:rPr>
      <w:t>1</w:t>
    </w:r>
    <w:r w:rsidRPr="00D7010D">
      <w:rPr>
        <w:rFonts w:ascii="TH SarabunPSK" w:hAnsi="TH SarabunPSK" w:cs="TH SarabunPSK" w:hint="cs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1AE80" w14:textId="77777777" w:rsidR="008C009E" w:rsidRDefault="008C009E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C8DB" w14:textId="77777777" w:rsidR="008C009E" w:rsidRPr="00D7010D" w:rsidRDefault="00000000">
    <w:pPr>
      <w:pStyle w:val="Header"/>
      <w:jc w:val="right"/>
      <w:rPr>
        <w:rFonts w:ascii="TH SarabunPSK" w:hAnsi="TH SarabunPSK" w:cs="TH SarabunPSK"/>
      </w:rPr>
    </w:pPr>
    <w:r w:rsidRPr="00D7010D">
      <w:rPr>
        <w:rFonts w:ascii="TH SarabunPSK" w:hAnsi="TH SarabunPSK" w:cs="TH SarabunPSK" w:hint="cs"/>
      </w:rPr>
      <w:fldChar w:fldCharType="begin"/>
    </w:r>
    <w:r w:rsidRPr="00D7010D">
      <w:rPr>
        <w:rFonts w:ascii="TH SarabunPSK" w:hAnsi="TH SarabunPSK" w:cs="TH SarabunPSK" w:hint="cs"/>
      </w:rPr>
      <w:instrText xml:space="preserve"> PAGE \* Arabic </w:instrText>
    </w:r>
    <w:r w:rsidRPr="00D7010D">
      <w:rPr>
        <w:rFonts w:ascii="TH SarabunPSK" w:hAnsi="TH SarabunPSK" w:cs="TH SarabunPSK" w:hint="cs"/>
      </w:rPr>
      <w:fldChar w:fldCharType="separate"/>
    </w:r>
    <w:r w:rsidRPr="00D7010D">
      <w:rPr>
        <w:rFonts w:ascii="TH SarabunPSK" w:hAnsi="TH SarabunPSK" w:cs="TH SarabunPSK" w:hint="cs"/>
      </w:rPr>
      <w:t>1</w:t>
    </w:r>
    <w:r w:rsidRPr="00D7010D">
      <w:rPr>
        <w:rFonts w:ascii="TH SarabunPSK" w:hAnsi="TH SarabunPSK" w:cs="TH SarabunPSK" w:hint="cs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F8D41" w14:textId="77777777" w:rsidR="008C009E" w:rsidRDefault="008C00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57961340">
    <w:abstractNumId w:val="5"/>
  </w:num>
  <w:num w:numId="2" w16cid:durableId="2062317266">
    <w:abstractNumId w:val="3"/>
  </w:num>
  <w:num w:numId="3" w16cid:durableId="1924799793">
    <w:abstractNumId w:val="2"/>
  </w:num>
  <w:num w:numId="4" w16cid:durableId="322664227">
    <w:abstractNumId w:val="4"/>
  </w:num>
  <w:num w:numId="5" w16cid:durableId="2101560234">
    <w:abstractNumId w:val="1"/>
  </w:num>
  <w:num w:numId="6" w16cid:durableId="136112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1F"/>
    <w:rsid w:val="00034616"/>
    <w:rsid w:val="0006063C"/>
    <w:rsid w:val="00060E93"/>
    <w:rsid w:val="0015074B"/>
    <w:rsid w:val="001D3FD3"/>
    <w:rsid w:val="00212E47"/>
    <w:rsid w:val="002575F5"/>
    <w:rsid w:val="002820B3"/>
    <w:rsid w:val="0029639D"/>
    <w:rsid w:val="002D7E14"/>
    <w:rsid w:val="00311489"/>
    <w:rsid w:val="00326F90"/>
    <w:rsid w:val="00335298"/>
    <w:rsid w:val="003A0194"/>
    <w:rsid w:val="003C3394"/>
    <w:rsid w:val="003F0F9C"/>
    <w:rsid w:val="0048257D"/>
    <w:rsid w:val="00583121"/>
    <w:rsid w:val="007157C3"/>
    <w:rsid w:val="00830A3F"/>
    <w:rsid w:val="008C009E"/>
    <w:rsid w:val="008E7389"/>
    <w:rsid w:val="008F555A"/>
    <w:rsid w:val="00913635"/>
    <w:rsid w:val="00A50E7C"/>
    <w:rsid w:val="00AA1D8D"/>
    <w:rsid w:val="00B47730"/>
    <w:rsid w:val="00B74A5E"/>
    <w:rsid w:val="00CA436D"/>
    <w:rsid w:val="00CB0664"/>
    <w:rsid w:val="00D62E9A"/>
    <w:rsid w:val="00D7010D"/>
    <w:rsid w:val="00F539F8"/>
    <w:rsid w:val="00FB3976"/>
    <w:rsid w:val="00FC693F"/>
    <w:rsid w:val="4B52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48C36C"/>
  <w14:defaultImageDpi w14:val="300"/>
  <w15:docId w15:val="{358B7FAC-92AB-426F-87E0-CA47A3E1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  <w:jc w:val="both"/>
    </w:pPr>
    <w:rPr>
      <w:rFonts w:ascii="TH Sarabun PSK" w:eastAsia="TH Sarabun PSK" w:hAnsi="TH Sarabun PSK" w:cs="TH Sarabun PSK"/>
      <w:color w:val="000000"/>
      <w:sz w:val="32"/>
      <w:szCs w:val="22"/>
      <w:lang w:val="th-TH" w:eastAsia="th-TH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8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4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ind w:left="907" w:hanging="312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uiPriority w:val="39"/>
    <w:semiHidden/>
    <w:unhideWhenUsed/>
  </w:style>
  <w:style w:type="paragraph" w:styleId="TOC2">
    <w:name w:val="toc 2"/>
    <w:basedOn w:val="Normal"/>
    <w:next w:val="Normal"/>
    <w:uiPriority w:val="39"/>
    <w:semiHidden/>
    <w:unhideWhenUsed/>
    <w:pPr>
      <w:ind w:leftChars="200" w:left="420"/>
    </w:pPr>
  </w:style>
  <w:style w:type="paragraph" w:styleId="TOC3">
    <w:name w:val="toc 3"/>
    <w:basedOn w:val="Normal"/>
    <w:next w:val="Normal"/>
    <w:uiPriority w:val="39"/>
    <w:semiHidden/>
    <w:unhideWhenUsed/>
    <w:pPr>
      <w:ind w:leftChars="400" w:left="840"/>
    </w:p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CoverTitle">
    <w:name w:val="Cover Title"/>
    <w:basedOn w:val="Normal"/>
    <w:pPr>
      <w:spacing w:after="100"/>
      <w:ind w:firstLine="0"/>
      <w:jc w:val="center"/>
    </w:pPr>
    <w:rPr>
      <w:b/>
      <w:sz w:val="44"/>
    </w:rPr>
  </w:style>
  <w:style w:type="paragraph" w:customStyle="1" w:styleId="CoverEnglish">
    <w:name w:val="Cover English"/>
    <w:basedOn w:val="Normal"/>
    <w:pPr>
      <w:spacing w:after="320"/>
      <w:ind w:firstLine="0"/>
      <w:jc w:val="center"/>
    </w:pPr>
    <w:rPr>
      <w:b/>
      <w:sz w:val="40"/>
    </w:rPr>
  </w:style>
  <w:style w:type="paragraph" w:customStyle="1" w:styleId="CoverName">
    <w:name w:val="Cover Name"/>
    <w:basedOn w:val="Normal"/>
    <w:pPr>
      <w:ind w:firstLine="0"/>
      <w:jc w:val="center"/>
    </w:pPr>
    <w:rPr>
      <w:b/>
      <w:sz w:val="40"/>
    </w:rPr>
  </w:style>
  <w:style w:type="paragraph" w:customStyle="1" w:styleId="CoverDetail">
    <w:name w:val="Cover Detail"/>
    <w:basedOn w:val="Normal"/>
    <w:pPr>
      <w:ind w:firstLine="0"/>
      <w:jc w:val="center"/>
    </w:pPr>
    <w:rPr>
      <w:b/>
      <w:sz w:val="40"/>
    </w:rPr>
  </w:style>
  <w:style w:type="paragraph" w:customStyle="1" w:styleId="Chapter">
    <w:name w:val="Chapter"/>
    <w:basedOn w:val="Normal"/>
    <w:pPr>
      <w:ind w:firstLine="0"/>
      <w:jc w:val="center"/>
    </w:pPr>
    <w:rPr>
      <w:b/>
      <w:sz w:val="40"/>
    </w:rPr>
  </w:style>
  <w:style w:type="paragraph" w:customStyle="1" w:styleId="ChapterTitle">
    <w:name w:val="Chapter Title"/>
    <w:basedOn w:val="Normal"/>
    <w:pPr>
      <w:spacing w:after="240"/>
      <w:ind w:firstLine="0"/>
      <w:jc w:val="center"/>
    </w:pPr>
    <w:rPr>
      <w:b/>
      <w:sz w:val="40"/>
    </w:rPr>
  </w:style>
  <w:style w:type="paragraph" w:customStyle="1" w:styleId="TOCTitle">
    <w:name w:val="TOC Title"/>
    <w:basedOn w:val="Normal"/>
    <w:qFormat/>
    <w:pPr>
      <w:spacing w:after="240"/>
      <w:ind w:firstLine="0"/>
      <w:jc w:val="center"/>
    </w:pPr>
    <w:rPr>
      <w:b/>
      <w:sz w:val="40"/>
    </w:rPr>
  </w:style>
  <w:style w:type="paragraph" w:customStyle="1" w:styleId="TableCaption">
    <w:name w:val="Table Caption"/>
    <w:basedOn w:val="Normal"/>
    <w:qFormat/>
    <w:pPr>
      <w:spacing w:before="120" w:after="40"/>
      <w:ind w:firstLine="0"/>
      <w:jc w:val="center"/>
    </w:pPr>
    <w:rPr>
      <w:b/>
    </w:rPr>
  </w:style>
  <w:style w:type="paragraph" w:customStyle="1" w:styleId="TableText">
    <w:name w:val="Table Text"/>
    <w:basedOn w:val="Normal"/>
    <w:qFormat/>
    <w:pPr>
      <w:ind w:firstLine="0"/>
      <w:jc w:val="left"/>
    </w:pPr>
  </w:style>
  <w:style w:type="paragraph" w:customStyle="1" w:styleId="TableHeader">
    <w:name w:val="Table Header"/>
    <w:basedOn w:val="Normal"/>
    <w:qFormat/>
    <w:pPr>
      <w:ind w:firstLine="0"/>
      <w:jc w:val="center"/>
    </w:pPr>
    <w:rPr>
      <w:b/>
    </w:rPr>
  </w:style>
  <w:style w:type="paragraph" w:customStyle="1" w:styleId="Note">
    <w:name w:val="Note"/>
    <w:basedOn w:val="Normal"/>
    <w:qFormat/>
    <w:pPr>
      <w:spacing w:before="80" w:after="8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image" Target="media/image5.png"/><Relationship Id="rId26" Type="http://schemas.openxmlformats.org/officeDocument/2006/relationships/header" Target="header12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image" Target="media/image4.png"/><Relationship Id="rId25" Type="http://schemas.openxmlformats.org/officeDocument/2006/relationships/header" Target="header1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header" Target="header10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9.xml"/><Relationship Id="rId28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8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25</Pages>
  <Words>4367</Words>
  <Characters>24893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ระบบจัดการร้าน 123พาณิชย์ปลีกส่ง ด้วยเว็บแอปพลิเคชัน</vt:lpstr>
    </vt:vector>
  </TitlesOfParts>
  <Company/>
  <LinksUpToDate>false</LinksUpToDate>
  <CharactersWithSpaces>29202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ระบบจัดการร้าน 123พาณิชย์ปลีกส่ง ด้วยเว็บแอปพลิเคชัน</dc:title>
  <dc:subject>รายงานโครงงานฉบับปรับปรุงให้สอดคล้องกับระบบเว็บ</dc:subject>
  <dc:creator>ภรัณยู โยธาพล</dc:creator>
  <dc:description>จัดทำจากเอกสารต้นฉบับและตรวจสอบความสอดคล้องกับซอร์สโค้ดของระบบ</dc:description>
  <cp:lastModifiedBy>N A</cp:lastModifiedBy>
  <cp:revision>9</cp:revision>
  <dcterms:created xsi:type="dcterms:W3CDTF">2013-12-23T23:15:00Z</dcterms:created>
  <dcterms:modified xsi:type="dcterms:W3CDTF">2026-09-03T18:47:00Z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677DFAE8086649498D721FD26DC58258_12</vt:lpwstr>
  </property>
</Properties>
</file>