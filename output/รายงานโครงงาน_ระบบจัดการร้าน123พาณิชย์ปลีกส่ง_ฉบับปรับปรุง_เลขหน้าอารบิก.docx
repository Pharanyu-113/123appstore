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57D6" w14:textId="77777777" w:rsidR="008C009E" w:rsidRPr="00830A3F" w:rsidRDefault="008C009E">
      <w:pPr>
        <w:spacing w:after="800"/>
        <w:rPr>
          <w:rFonts w:ascii="TH SarabunPSK" w:hAnsi="TH SarabunPSK" w:cs="TH SarabunPSK"/>
          <w:cs/>
        </w:rPr>
      </w:pPr>
    </w:p>
    <w:p w14:paraId="2BAD6DB5" w14:textId="77777777" w:rsidR="008C009E" w:rsidRPr="00830A3F" w:rsidRDefault="008C009E">
      <w:pPr>
        <w:spacing w:after="220"/>
        <w:rPr>
          <w:rFonts w:ascii="TH SarabunPSK" w:hAnsi="TH SarabunPSK" w:cs="TH SarabunPSK"/>
        </w:rPr>
      </w:pPr>
    </w:p>
    <w:p w14:paraId="37567EBD" w14:textId="77777777" w:rsidR="008C009E" w:rsidRPr="00830A3F" w:rsidRDefault="00000000">
      <w:pPr>
        <w:pStyle w:val="CoverTitle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ระบบจัดการร้าน 123พาณิชย์ปลีกส่ง อำเภอนิคมน้ำ</w:t>
      </w:r>
      <w:proofErr w:type="spellStart"/>
      <w:r w:rsidRPr="00830A3F">
        <w:rPr>
          <w:rFonts w:ascii="TH SarabunPSK" w:hAnsi="TH SarabunPSK" w:cs="TH SarabunPSK" w:hint="cs"/>
        </w:rPr>
        <w:t>อูน</w:t>
      </w:r>
      <w:proofErr w:type="spellEnd"/>
      <w:r w:rsidRPr="00830A3F">
        <w:rPr>
          <w:rFonts w:ascii="TH SarabunPSK" w:hAnsi="TH SarabunPSK" w:cs="TH SarabunPSK" w:hint="cs"/>
        </w:rPr>
        <w:br/>
        <w:t>ด้วยเว็บแอปพลิเคชัน</w:t>
      </w:r>
    </w:p>
    <w:p w14:paraId="0C48E52A" w14:textId="77777777" w:rsidR="008C009E" w:rsidRPr="00830A3F" w:rsidRDefault="00000000">
      <w:pPr>
        <w:pStyle w:val="CoverEnglish"/>
        <w:keepLines/>
        <w:rPr>
          <w:rFonts w:ascii="TH SarabunPSK" w:hAnsi="TH SarabunPSK" w:cs="TH SarabunPSK"/>
          <w:lang w:val="en-US"/>
        </w:rPr>
      </w:pPr>
      <w:r w:rsidRPr="00830A3F">
        <w:rPr>
          <w:rFonts w:ascii="TH SarabunPSK" w:hAnsi="TH SarabunPSK" w:cs="TH SarabunPSK" w:hint="cs"/>
          <w:lang w:val="en-US"/>
        </w:rPr>
        <w:t>Web Application for 123 Phanit Wholesale Shop Management</w:t>
      </w:r>
    </w:p>
    <w:p w14:paraId="638C4131" w14:textId="77777777" w:rsidR="008C009E" w:rsidRPr="00830A3F" w:rsidRDefault="008C009E">
      <w:pPr>
        <w:spacing w:after="1440"/>
        <w:rPr>
          <w:rFonts w:ascii="TH SarabunPSK" w:hAnsi="TH SarabunPSK" w:cs="TH SarabunPSK"/>
          <w:lang w:val="en-US"/>
        </w:rPr>
      </w:pPr>
    </w:p>
    <w:p w14:paraId="16ADD2D7" w14:textId="77777777" w:rsidR="008C009E" w:rsidRPr="00830A3F" w:rsidRDefault="00000000">
      <w:pPr>
        <w:pStyle w:val="CoverName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ภรัณยู โยธาพล</w:t>
      </w:r>
    </w:p>
    <w:p w14:paraId="257E3402" w14:textId="77777777" w:rsidR="008C009E" w:rsidRPr="00830A3F" w:rsidRDefault="00000000">
      <w:pPr>
        <w:pStyle w:val="CoverName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66102122113</w:t>
      </w:r>
    </w:p>
    <w:p w14:paraId="759E0983" w14:textId="77777777" w:rsidR="008C009E" w:rsidRPr="00830A3F" w:rsidRDefault="008C009E">
      <w:pPr>
        <w:spacing w:after="1680"/>
        <w:rPr>
          <w:rFonts w:ascii="TH SarabunPSK" w:hAnsi="TH SarabunPSK" w:cs="TH SarabunPSK"/>
        </w:rPr>
      </w:pPr>
    </w:p>
    <w:p w14:paraId="7E926348" w14:textId="77777777" w:rsidR="00830A3F" w:rsidRDefault="00000000">
      <w:pPr>
        <w:pStyle w:val="CoverDetail"/>
        <w:keepLines/>
        <w:rPr>
          <w:rFonts w:ascii="TH SarabunPSK" w:hAnsi="TH SarabunPSK" w:cs="TH SarabunPSK"/>
          <w:lang w:val="en-US"/>
        </w:rPr>
      </w:pPr>
      <w:r w:rsidRPr="00830A3F">
        <w:rPr>
          <w:rFonts w:ascii="TH SarabunPSK" w:hAnsi="TH SarabunPSK" w:cs="TH SarabunPSK" w:hint="cs"/>
        </w:rPr>
        <w:t>โครงงานคอมพิวเตอร์นี้เป็นส่วนหนึ่งของการศึกษา</w:t>
      </w:r>
    </w:p>
    <w:p w14:paraId="4ADFF028" w14:textId="79BDB9EB" w:rsidR="008C009E" w:rsidRPr="00830A3F" w:rsidRDefault="00000000">
      <w:pPr>
        <w:pStyle w:val="CoverDetail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ตามหลักสูตรปริญญาวิทยา</w:t>
      </w:r>
      <w:proofErr w:type="spellStart"/>
      <w:r w:rsidRPr="00830A3F">
        <w:rPr>
          <w:rFonts w:ascii="TH SarabunPSK" w:hAnsi="TH SarabunPSK" w:cs="TH SarabunPSK" w:hint="cs"/>
        </w:rPr>
        <w:t>ศา</w:t>
      </w:r>
      <w:proofErr w:type="spellEnd"/>
      <w:r w:rsidRPr="00830A3F">
        <w:rPr>
          <w:rFonts w:ascii="TH SarabunPSK" w:hAnsi="TH SarabunPSK" w:cs="TH SarabunPSK" w:hint="cs"/>
        </w:rPr>
        <w:t>สตรบัณฑิต</w:t>
      </w:r>
    </w:p>
    <w:p w14:paraId="0C0D1B41" w14:textId="77777777" w:rsidR="008C009E" w:rsidRPr="00830A3F" w:rsidRDefault="00000000">
      <w:pPr>
        <w:pStyle w:val="CoverDetail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สาขาวิชาเทคโนโลยีคอมพิวเตอร์และดิจิทัล</w:t>
      </w:r>
    </w:p>
    <w:p w14:paraId="6DDB5597" w14:textId="77777777" w:rsidR="008C009E" w:rsidRPr="00830A3F" w:rsidRDefault="00000000">
      <w:pPr>
        <w:pStyle w:val="CoverDetail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มหาวิทยาลัยราชภัฏสกลนคร</w:t>
      </w:r>
    </w:p>
    <w:p w14:paraId="126F7EEA" w14:textId="77777777" w:rsidR="008C009E" w:rsidRPr="00830A3F" w:rsidRDefault="00000000">
      <w:pPr>
        <w:pStyle w:val="CoverDetail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พ.ศ. 2569</w:t>
      </w:r>
    </w:p>
    <w:p w14:paraId="5A6490A0" w14:textId="0B6EB6AD" w:rsidR="008C009E" w:rsidRPr="00830A3F" w:rsidRDefault="008C009E">
      <w:pPr>
        <w:rPr>
          <w:rFonts w:ascii="TH SarabunPSK" w:hAnsi="TH SarabunPSK" w:cs="TH SarabunPSK"/>
          <w:cs/>
          <w:lang w:val="en-US"/>
        </w:rPr>
        <w:sectPr w:rsidR="008C009E" w:rsidRPr="00830A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2160" w:header="720" w:footer="720" w:gutter="0"/>
          <w:cols w:space="720"/>
          <w:docGrid w:linePitch="360"/>
        </w:sectPr>
      </w:pPr>
    </w:p>
    <w:p w14:paraId="5F0D3E1D" w14:textId="77777777" w:rsidR="008C009E" w:rsidRPr="00830A3F" w:rsidRDefault="00000000">
      <w:pPr>
        <w:pStyle w:val="TOCTitle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  <w:b w:val="0"/>
          <w:sz w:val="32"/>
        </w:rPr>
        <w:lastRenderedPageBreak/>
        <w:t>สารบัญ</w:t>
      </w:r>
    </w:p>
    <w:p w14:paraId="1A14BF45" w14:textId="77777777" w:rsidR="008C009E" w:rsidRPr="00830A3F" w:rsidRDefault="00000000" w:rsidP="00830A3F">
      <w:pPr>
        <w:pStyle w:val="TOC1"/>
        <w:tabs>
          <w:tab w:val="right" w:leader="dot" w:pos="8306"/>
        </w:tabs>
        <w:jc w:val="left"/>
        <w:rPr>
          <w:rFonts w:ascii="TH SarabunPSK" w:hAnsi="TH SarabunPSK" w:cs="TH SarabunPSK"/>
          <w:noProof/>
        </w:rPr>
      </w:pPr>
      <w:r w:rsidRPr="00830A3F">
        <w:rPr>
          <w:rFonts w:ascii="TH SarabunPSK" w:hAnsi="TH SarabunPSK" w:cs="TH SarabunPSK" w:hint="cs"/>
        </w:rPr>
        <w:fldChar w:fldCharType="begin"/>
      </w:r>
      <w:r w:rsidRPr="00830A3F">
        <w:rPr>
          <w:rFonts w:ascii="TH SarabunPSK" w:hAnsi="TH SarabunPSK" w:cs="TH SarabunPSK" w:hint="cs"/>
        </w:rPr>
        <w:instrText xml:space="preserve"> TOC \h \z \t "Chapter Title,1,Heading 1,2,Heading 2,3" </w:instrText>
      </w:r>
      <w:r w:rsidRPr="00830A3F">
        <w:rPr>
          <w:rFonts w:ascii="TH SarabunPSK" w:hAnsi="TH SarabunPSK" w:cs="TH SarabunPSK" w:hint="cs"/>
        </w:rPr>
        <w:fldChar w:fldCharType="separate"/>
      </w:r>
      <w:hyperlink w:anchor="_Toc20731" w:history="1">
        <w:r w:rsidR="008C009E" w:rsidRPr="00830A3F">
          <w:rPr>
            <w:rFonts w:ascii="TH SarabunPSK" w:hAnsi="TH SarabunPSK" w:cs="TH SarabunPSK" w:hint="cs"/>
            <w:noProof/>
          </w:rPr>
          <w:t>บทนำ</w:t>
        </w:r>
        <w:r w:rsidR="008C009E" w:rsidRPr="00830A3F">
          <w:rPr>
            <w:rFonts w:ascii="TH SarabunPSK" w:hAnsi="TH SarabunPSK" w:cs="TH SarabunPSK" w:hint="cs"/>
            <w:noProof/>
          </w:rPr>
          <w:tab/>
        </w:r>
        <w:r w:rsidR="008C009E" w:rsidRPr="00830A3F">
          <w:rPr>
            <w:rFonts w:ascii="TH SarabunPSK" w:hAnsi="TH SarabunPSK" w:cs="TH SarabunPSK" w:hint="cs"/>
            <w:noProof/>
          </w:rPr>
          <w:fldChar w:fldCharType="begin"/>
        </w:r>
        <w:r w:rsidR="008C009E" w:rsidRPr="00830A3F">
          <w:rPr>
            <w:rFonts w:ascii="TH SarabunPSK" w:hAnsi="TH SarabunPSK" w:cs="TH SarabunPSK" w:hint="cs"/>
            <w:noProof/>
          </w:rPr>
          <w:instrText xml:space="preserve"> PAGEREF _Toc20731 \h </w:instrText>
        </w:r>
        <w:r w:rsidR="008C009E" w:rsidRPr="00830A3F">
          <w:rPr>
            <w:rFonts w:ascii="TH SarabunPSK" w:hAnsi="TH SarabunPSK" w:cs="TH SarabunPSK" w:hint="cs"/>
            <w:noProof/>
          </w:rPr>
        </w:r>
        <w:r w:rsidR="008C009E" w:rsidRPr="00830A3F">
          <w:rPr>
            <w:rFonts w:ascii="TH SarabunPSK" w:hAnsi="TH SarabunPSK" w:cs="TH SarabunPSK" w:hint="cs"/>
            <w:noProof/>
          </w:rPr>
          <w:fldChar w:fldCharType="separate"/>
        </w:r>
        <w:r w:rsidR="008C009E" w:rsidRPr="00830A3F">
          <w:rPr>
            <w:rFonts w:ascii="TH SarabunPSK" w:hAnsi="TH SarabunPSK" w:cs="TH SarabunPSK" w:hint="cs"/>
            <w:noProof/>
            <w:cs/>
          </w:rPr>
          <w:t>1</w:t>
        </w:r>
        <w:r w:rsidR="008C009E"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8FA80A7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375" w:history="1">
        <w:r w:rsidRPr="00830A3F">
          <w:rPr>
            <w:rFonts w:ascii="TH SarabunPSK" w:hAnsi="TH SarabunPSK" w:cs="TH SarabunPSK" w:hint="cs"/>
            <w:noProof/>
          </w:rPr>
          <w:t>1.1 ที่มาและความสำคัญ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_Toc2375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D263E31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122" w:history="1">
        <w:r w:rsidRPr="00830A3F">
          <w:rPr>
            <w:rFonts w:ascii="TH SarabunPSK" w:hAnsi="TH SarabunPSK" w:cs="TH SarabunPSK" w:hint="cs"/>
            <w:noProof/>
          </w:rPr>
          <w:t>1.2 วัตถุประสงค์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_Toc2122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F2CA822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5819" w:history="1">
        <w:r w:rsidRPr="00830A3F">
          <w:rPr>
            <w:rFonts w:ascii="TH SarabunPSK" w:hAnsi="TH SarabunPSK" w:cs="TH SarabunPSK" w:hint="cs"/>
            <w:noProof/>
          </w:rPr>
          <w:t>1.3 ขอบเขตของโครงงาน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_Toc5819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5F3ADB05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32617" w:history="1">
        <w:r w:rsidRPr="00830A3F">
          <w:rPr>
            <w:rFonts w:ascii="TH SarabunPSK" w:hAnsi="TH SarabunPSK" w:cs="TH SarabunPSK" w:hint="cs"/>
            <w:noProof/>
          </w:rPr>
          <w:t>1.4 เครื่องมือที่ใช้ในการพัฒนา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_Toc32617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6FF13145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9743" w:history="1">
        <w:r w:rsidRPr="00830A3F">
          <w:rPr>
            <w:rFonts w:ascii="TH SarabunPSK" w:hAnsi="TH SarabunPSK" w:cs="TH SarabunPSK" w:hint="cs"/>
            <w:noProof/>
          </w:rPr>
          <w:t>1.4.1 ภาษาคอมพิวเตอร์และเทคโนโลยีเว็บ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_Toc9743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12FC17D5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31225" w:history="1">
        <w:r w:rsidRPr="00830A3F">
          <w:rPr>
            <w:rFonts w:ascii="TH SarabunPSK" w:hAnsi="TH SarabunPSK" w:cs="TH SarabunPSK" w:hint="cs"/>
            <w:noProof/>
          </w:rPr>
          <w:t>1.4.2 ซอฟต์แวร์และบริการ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_Toc31225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3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6C2B1247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10460" w:history="1">
        <w:r w:rsidRPr="00830A3F">
          <w:rPr>
            <w:rFonts w:ascii="TH SarabunPSK" w:hAnsi="TH SarabunPSK" w:cs="TH SarabunPSK" w:hint="cs"/>
            <w:noProof/>
          </w:rPr>
          <w:t>1.4.3 ฮาร์ดแวร์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_Toc10460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3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4B692E12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1956" w:history="1">
        <w:r w:rsidRPr="00830A3F">
          <w:rPr>
            <w:rFonts w:ascii="TH SarabunPSK" w:hAnsi="TH SarabunPSK" w:cs="TH SarabunPSK" w:hint="cs"/>
            <w:noProof/>
          </w:rPr>
          <w:t>1.5 วิธีดำเนินงาน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_Toc21956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3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1D19412F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13832" w:history="1">
        <w:r w:rsidRPr="00830A3F">
          <w:rPr>
            <w:rFonts w:ascii="TH SarabunPSK" w:hAnsi="TH SarabunPSK" w:cs="TH SarabunPSK" w:hint="cs"/>
            <w:noProof/>
          </w:rPr>
          <w:t>1.6 ประโยชน์ที่คาดว่าจะได้รับ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_Toc13832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4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6CE656FA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5911" w:history="1">
        <w:r w:rsidRPr="00830A3F">
          <w:rPr>
            <w:rFonts w:ascii="TH SarabunPSK" w:hAnsi="TH SarabunPSK" w:cs="TH SarabunPSK" w:hint="cs"/>
            <w:noProof/>
          </w:rPr>
          <w:t>1.7 แผนการดำเนินงาน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_Toc25911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4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5BA3A9C8" w14:textId="77777777" w:rsidR="008C009E" w:rsidRPr="00830A3F" w:rsidRDefault="008C009E" w:rsidP="00830A3F">
      <w:pPr>
        <w:pStyle w:val="TOC1"/>
        <w:tabs>
          <w:tab w:val="right" w:leader="dot" w:pos="8306"/>
        </w:tabs>
        <w:jc w:val="left"/>
        <w:rPr>
          <w:rFonts w:ascii="TH SarabunPSK" w:hAnsi="TH SarabunPSK" w:cs="TH SarabunPSK"/>
          <w:noProof/>
        </w:rPr>
      </w:pPr>
      <w:hyperlink w:anchor="_Toc6378" w:history="1">
        <w:r w:rsidRPr="00830A3F">
          <w:rPr>
            <w:rFonts w:ascii="TH SarabunPSK" w:hAnsi="TH SarabunPSK" w:cs="TH SarabunPSK" w:hint="cs"/>
            <w:noProof/>
          </w:rPr>
          <w:t>เอกสารและงานวิจัยที่เกี่ยวข้อง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_Toc6378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30B54C54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6240" w:history="1">
        <w:r w:rsidRPr="00830A3F">
          <w:rPr>
            <w:rFonts w:ascii="TH SarabunPSK" w:hAnsi="TH SarabunPSK" w:cs="TH SarabunPSK" w:hint="cs"/>
            <w:noProof/>
          </w:rPr>
          <w:t>2.1 แนวคิดการพัฒนาระบบแบบ Full Stack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_Toc26240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363DF0DB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32351" w:history="1">
        <w:r w:rsidRPr="00830A3F">
          <w:rPr>
            <w:rFonts w:ascii="TH SarabunPSK" w:hAnsi="TH SarabunPSK" w:cs="TH SarabunPSK" w:hint="cs"/>
            <w:noProof/>
          </w:rPr>
          <w:t>2.2 การวิเคราะห์และออกแบบระบบ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_Toc32351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6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014DE032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17610" w:history="1">
        <w:r w:rsidRPr="00830A3F">
          <w:rPr>
            <w:rFonts w:ascii="TH SarabunPSK" w:hAnsi="TH SarabunPSK" w:cs="TH SarabunPSK" w:hint="cs"/>
            <w:noProof/>
          </w:rPr>
          <w:t>2.2.1 แผนภาพความสัมพันธ์ระหว่างเอนทิตี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_Toc17610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6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39EA174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22437" w:history="1">
        <w:r w:rsidRPr="00830A3F">
          <w:rPr>
            <w:rFonts w:ascii="TH SarabunPSK" w:hAnsi="TH SarabunPSK" w:cs="TH SarabunPSK" w:hint="cs"/>
            <w:noProof/>
          </w:rPr>
          <w:t>2.2.2 การกำหนดสิทธิ์และการยืนยันตัวตน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_Toc22437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6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17A496F7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31788" w:history="1">
        <w:r w:rsidRPr="00830A3F">
          <w:rPr>
            <w:rFonts w:ascii="TH SarabunPSK" w:hAnsi="TH SarabunPSK" w:cs="TH SarabunPSK" w:hint="cs"/>
            <w:noProof/>
          </w:rPr>
          <w:t>2.3 ซอฟต์แวร์และบริการที่เกี่ยวข้อง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_Toc31788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6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0404D13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2301" w:history="1">
        <w:r w:rsidRPr="00830A3F">
          <w:rPr>
            <w:rFonts w:ascii="TH SarabunPSK" w:hAnsi="TH SarabunPSK" w:cs="TH SarabunPSK" w:hint="cs"/>
            <w:noProof/>
          </w:rPr>
          <w:t>2.3.1 Visual Studio Code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_Toc2301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6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5DD98ABC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32329" w:history="1">
        <w:r w:rsidRPr="00830A3F">
          <w:rPr>
            <w:rFonts w:ascii="TH SarabunPSK" w:hAnsi="TH SarabunPSK" w:cs="TH SarabunPSK" w:hint="cs"/>
            <w:noProof/>
          </w:rPr>
          <w:t>2.3.2 Node.js, Next.js และ React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_Toc32329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7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DAC32A9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27228" w:history="1">
        <w:r w:rsidRPr="00830A3F">
          <w:rPr>
            <w:rFonts w:ascii="TH SarabunPSK" w:hAnsi="TH SarabunPSK" w:cs="TH SarabunPSK" w:hint="cs"/>
            <w:noProof/>
          </w:rPr>
          <w:t>2.3.3 Supabase PostgreSQL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_Toc27228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7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5220762E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9392" w:history="1">
        <w:r w:rsidRPr="00830A3F">
          <w:rPr>
            <w:rFonts w:ascii="TH SarabunPSK" w:hAnsi="TH SarabunPSK" w:cs="TH SarabunPSK" w:hint="cs"/>
            <w:noProof/>
          </w:rPr>
          <w:t>2.3.4 GitHub และ Vercel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_Toc9392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7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4262950F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4794" w:history="1">
        <w:r w:rsidRPr="00830A3F">
          <w:rPr>
            <w:rFonts w:ascii="TH SarabunPSK" w:hAnsi="TH SarabunPSK" w:cs="TH SarabunPSK" w:hint="cs"/>
            <w:noProof/>
          </w:rPr>
          <w:t>2.4 งานวิจัยและวรรณกรรมที่เกี่ยวข้อง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_Toc4794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7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5AFD2BD3" w14:textId="77777777" w:rsidR="008C009E" w:rsidRPr="00830A3F" w:rsidRDefault="008C009E" w:rsidP="00830A3F">
      <w:pPr>
        <w:pStyle w:val="TOC1"/>
        <w:tabs>
          <w:tab w:val="right" w:leader="dot" w:pos="8306"/>
        </w:tabs>
        <w:jc w:val="left"/>
        <w:rPr>
          <w:rFonts w:ascii="TH SarabunPSK" w:hAnsi="TH SarabunPSK" w:cs="TH SarabunPSK"/>
          <w:noProof/>
        </w:rPr>
      </w:pPr>
      <w:hyperlink w:anchor="_Toc26494" w:history="1">
        <w:r w:rsidRPr="00830A3F">
          <w:rPr>
            <w:rFonts w:ascii="TH SarabunPSK" w:hAnsi="TH SarabunPSK" w:cs="TH SarabunPSK" w:hint="cs"/>
            <w:noProof/>
          </w:rPr>
          <w:t>วิธีดำเนินการวิจัย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_Toc26494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9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3D873384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7324" w:history="1">
        <w:r w:rsidRPr="00830A3F">
          <w:rPr>
            <w:rFonts w:ascii="TH SarabunPSK" w:hAnsi="TH SarabunPSK" w:cs="TH SarabunPSK" w:hint="cs"/>
            <w:noProof/>
          </w:rPr>
          <w:t>3.1 การวิเคราะห์และออกแบบระบบ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_Toc27324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9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06D01E15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467" w:history="1">
        <w:r w:rsidRPr="00830A3F">
          <w:rPr>
            <w:rFonts w:ascii="TH SarabunPSK" w:hAnsi="TH SarabunPSK" w:cs="TH SarabunPSK" w:hint="cs"/>
            <w:noProof/>
          </w:rPr>
          <w:t>3.1.1 ขอบเขตการไหลของข้อมูล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_Toc467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9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91EB7E9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10701" w:history="1">
        <w:r w:rsidRPr="00830A3F">
          <w:rPr>
            <w:rFonts w:ascii="TH SarabunPSK" w:hAnsi="TH SarabunPSK" w:cs="TH SarabunPSK" w:hint="cs"/>
            <w:noProof/>
          </w:rPr>
          <w:t>3.1.2 ลำดับการทำงานของคำสั่งซื้อ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_Toc10701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10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A824CE6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15119" w:history="1">
        <w:r w:rsidRPr="00830A3F">
          <w:rPr>
            <w:rFonts w:ascii="TH SarabunPSK" w:hAnsi="TH SarabunPSK" w:cs="TH SarabunPSK" w:hint="cs"/>
            <w:noProof/>
          </w:rPr>
          <w:t>3.1.3 โครงสร้างฐานข้อมูล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_Toc15119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10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63CCD2B8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14566" w:history="1">
        <w:r w:rsidRPr="00830A3F">
          <w:rPr>
            <w:rFonts w:ascii="TH SarabunPSK" w:hAnsi="TH SarabunPSK" w:cs="TH SarabunPSK" w:hint="cs"/>
            <w:noProof/>
          </w:rPr>
          <w:t>3.2 การออกแบบส่วนติดต่อผู้ใช้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_Toc14566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14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43BCBB67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768" w:history="1">
        <w:r w:rsidRPr="00830A3F">
          <w:rPr>
            <w:rFonts w:ascii="TH SarabunPSK" w:hAnsi="TH SarabunPSK" w:cs="TH SarabunPSK" w:hint="cs"/>
            <w:noProof/>
          </w:rPr>
          <w:t>3.2.1 หน้าจอ OWNER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_Toc768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14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3A6E4119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4231" w:history="1">
        <w:r w:rsidRPr="00830A3F">
          <w:rPr>
            <w:rFonts w:ascii="TH SarabunPSK" w:hAnsi="TH SarabunPSK" w:cs="TH SarabunPSK" w:hint="cs"/>
            <w:noProof/>
          </w:rPr>
          <w:t>3.2.2 หน้าจอ ADMIN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_Toc4231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32C43E64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16477" w:history="1">
        <w:r w:rsidRPr="00830A3F">
          <w:rPr>
            <w:rFonts w:ascii="TH SarabunPSK" w:hAnsi="TH SarabunPSK" w:cs="TH SarabunPSK" w:hint="cs"/>
            <w:noProof/>
          </w:rPr>
          <w:t>3.2.3 หน้าจอ EMPLOYEE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_Toc16477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D9A41CB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5060" w:history="1">
        <w:r w:rsidRPr="00830A3F">
          <w:rPr>
            <w:rFonts w:ascii="TH SarabunPSK" w:hAnsi="TH SarabunPSK" w:cs="TH SarabunPSK" w:hint="cs"/>
            <w:noProof/>
          </w:rPr>
          <w:t>3.2.4 หน้าจอ RETAILER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_Toc5060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11DADCD2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7721" w:history="1">
        <w:r w:rsidRPr="00830A3F">
          <w:rPr>
            <w:rFonts w:ascii="TH SarabunPSK" w:hAnsi="TH SarabunPSK" w:cs="TH SarabunPSK" w:hint="cs"/>
            <w:noProof/>
          </w:rPr>
          <w:t>3.3 การนำระบบขึ้นใช้งาน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_Toc27721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14561020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14402" w:history="1">
        <w:r w:rsidRPr="00830A3F">
          <w:rPr>
            <w:rFonts w:ascii="TH SarabunPSK" w:hAnsi="TH SarabunPSK" w:cs="TH SarabunPSK" w:hint="cs"/>
            <w:noProof/>
          </w:rPr>
          <w:t>3.4 แนวทางการทดสอบระบบ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_Toc14402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16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44B55911" w14:textId="77777777" w:rsidR="008C009E" w:rsidRPr="00830A3F" w:rsidRDefault="008C009E" w:rsidP="00830A3F">
      <w:pPr>
        <w:pStyle w:val="TOC1"/>
        <w:tabs>
          <w:tab w:val="right" w:leader="dot" w:pos="8306"/>
        </w:tabs>
        <w:jc w:val="left"/>
        <w:rPr>
          <w:rFonts w:ascii="TH SarabunPSK" w:hAnsi="TH SarabunPSK" w:cs="TH SarabunPSK"/>
          <w:noProof/>
        </w:rPr>
      </w:pPr>
      <w:hyperlink w:anchor="_Toc10925" w:history="1">
        <w:r w:rsidRPr="00830A3F">
          <w:rPr>
            <w:rFonts w:ascii="TH SarabunPSK" w:hAnsi="TH SarabunPSK" w:cs="TH SarabunPSK" w:hint="cs"/>
            <w:noProof/>
          </w:rPr>
          <w:t>ผลการดำเนินงาน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_Toc10925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18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C26B8EA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972" w:history="1">
        <w:r w:rsidRPr="00830A3F">
          <w:rPr>
            <w:rFonts w:ascii="TH SarabunPSK" w:hAnsi="TH SarabunPSK" w:cs="TH SarabunPSK" w:hint="cs"/>
            <w:noProof/>
          </w:rPr>
          <w:t>4.1 ผลการพัฒนาระบบ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_Toc2972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18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490DDBE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0140" w:history="1">
        <w:r w:rsidRPr="00830A3F">
          <w:rPr>
            <w:rFonts w:ascii="TH SarabunPSK" w:hAnsi="TH SarabunPSK" w:cs="TH SarabunPSK" w:hint="cs"/>
            <w:noProof/>
          </w:rPr>
          <w:t>4.2 ผลการทดสอบระบบ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_Toc20140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20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497C239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26772" w:history="1">
        <w:r w:rsidRPr="00830A3F">
          <w:rPr>
            <w:rFonts w:ascii="TH SarabunPSK" w:hAnsi="TH SarabunPSK" w:cs="TH SarabunPSK" w:hint="cs"/>
            <w:noProof/>
          </w:rPr>
          <w:t>4.2.1 ผลการตรวจสอบซอร์สโค้ด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_Toc26772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20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D02FCD0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29574" w:history="1">
        <w:r w:rsidRPr="00830A3F">
          <w:rPr>
            <w:rFonts w:ascii="TH SarabunPSK" w:hAnsi="TH SarabunPSK" w:cs="TH SarabunPSK" w:hint="cs"/>
            <w:noProof/>
          </w:rPr>
          <w:t>4.2.2 กรณีทดสอบเชิงหน้าที่สำหรับสภาพแวดล้อมจริง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_Toc29574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21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6A9BE5B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741" w:history="1">
        <w:r w:rsidRPr="00830A3F">
          <w:rPr>
            <w:rFonts w:ascii="TH SarabunPSK" w:hAnsi="TH SarabunPSK" w:cs="TH SarabunPSK" w:hint="cs"/>
            <w:noProof/>
          </w:rPr>
          <w:t>4.3 การวิเคราะห์ผล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_Toc741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22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68F8A091" w14:textId="77777777" w:rsidR="008C009E" w:rsidRPr="00830A3F" w:rsidRDefault="008C009E" w:rsidP="00830A3F">
      <w:pPr>
        <w:pStyle w:val="TOC1"/>
        <w:tabs>
          <w:tab w:val="right" w:leader="dot" w:pos="8306"/>
        </w:tabs>
        <w:jc w:val="left"/>
        <w:rPr>
          <w:rFonts w:ascii="TH SarabunPSK" w:hAnsi="TH SarabunPSK" w:cs="TH SarabunPSK"/>
          <w:noProof/>
        </w:rPr>
      </w:pPr>
      <w:hyperlink w:anchor="_Toc21909" w:history="1">
        <w:r w:rsidRPr="00830A3F">
          <w:rPr>
            <w:rFonts w:ascii="TH SarabunPSK" w:hAnsi="TH SarabunPSK" w:cs="TH SarabunPSK" w:hint="cs"/>
            <w:noProof/>
          </w:rPr>
          <w:t>สรุปผลการดำเนินงาน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_Toc21909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23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534D017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6312" w:history="1">
        <w:r w:rsidRPr="00830A3F">
          <w:rPr>
            <w:rFonts w:ascii="TH SarabunPSK" w:hAnsi="TH SarabunPSK" w:cs="TH SarabunPSK" w:hint="cs"/>
            <w:noProof/>
          </w:rPr>
          <w:t>5.1 สรุปผล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_Toc26312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23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61FCE08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13401" w:history="1">
        <w:r w:rsidRPr="00830A3F">
          <w:rPr>
            <w:rFonts w:ascii="TH SarabunPSK" w:hAnsi="TH SarabunPSK" w:cs="TH SarabunPSK" w:hint="cs"/>
            <w:noProof/>
          </w:rPr>
          <w:t>5.2 อภิปรายผล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_Toc13401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23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3D2FF447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12634" w:history="1">
        <w:r w:rsidRPr="00830A3F">
          <w:rPr>
            <w:rFonts w:ascii="TH SarabunPSK" w:hAnsi="TH SarabunPSK" w:cs="TH SarabunPSK" w:hint="cs"/>
            <w:noProof/>
          </w:rPr>
          <w:t>5.3 ปัญหาและอุปสรรค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_Toc12634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24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3BB2CDE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3493" w:history="1">
        <w:r w:rsidRPr="00830A3F">
          <w:rPr>
            <w:rFonts w:ascii="TH SarabunPSK" w:hAnsi="TH SarabunPSK" w:cs="TH SarabunPSK" w:hint="cs"/>
            <w:noProof/>
          </w:rPr>
          <w:t>5.4 ข้อเสนอแนะ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_Toc3493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6EB5421F" w14:textId="77777777" w:rsidR="008C009E" w:rsidRPr="00830A3F" w:rsidRDefault="00000000">
      <w:pPr>
        <w:spacing w:before="240"/>
        <w:ind w:firstLine="0"/>
        <w:jc w:val="left"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fldChar w:fldCharType="end"/>
      </w:r>
    </w:p>
    <w:p w14:paraId="3AB69AAB" w14:textId="77777777" w:rsidR="008C009E" w:rsidRPr="00830A3F" w:rsidRDefault="008C009E">
      <w:pPr>
        <w:rPr>
          <w:rFonts w:ascii="TH SarabunPSK" w:hAnsi="TH SarabunPSK" w:cs="TH SarabunPSK"/>
          <w:cs/>
        </w:rPr>
        <w:sectPr w:rsidR="008C009E" w:rsidRPr="00830A3F">
          <w:headerReference w:type="default" r:id="rId14"/>
          <w:headerReference w:type="first" r:id="rId15"/>
          <w:pgSz w:w="11906" w:h="16838"/>
          <w:pgMar w:top="1440" w:right="1440" w:bottom="1440" w:left="2160" w:header="720" w:footer="720" w:gutter="0"/>
          <w:cols w:space="720"/>
          <w:titlePg/>
          <w:docGrid w:linePitch="360"/>
        </w:sectPr>
      </w:pPr>
    </w:p>
    <w:p w14:paraId="0A587242" w14:textId="77777777" w:rsidR="008C009E" w:rsidRPr="00830A3F" w:rsidRDefault="00000000">
      <w:pPr>
        <w:pStyle w:val="Chapter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บทที่ 1</w:t>
      </w:r>
    </w:p>
    <w:p w14:paraId="7E24032C" w14:textId="77777777" w:rsidR="008C009E" w:rsidRPr="00830A3F" w:rsidRDefault="00000000">
      <w:pPr>
        <w:pStyle w:val="ChapterTitle"/>
        <w:keepNext/>
        <w:keepLines/>
        <w:rPr>
          <w:rFonts w:ascii="TH SarabunPSK" w:hAnsi="TH SarabunPSK" w:cs="TH SarabunPSK"/>
        </w:rPr>
      </w:pPr>
      <w:bookmarkStart w:id="0" w:name="_Toc20731"/>
      <w:r w:rsidRPr="00830A3F">
        <w:rPr>
          <w:rFonts w:ascii="TH SarabunPSK" w:hAnsi="TH SarabunPSK" w:cs="TH SarabunPSK" w:hint="cs"/>
        </w:rPr>
        <w:t>บทนำ</w:t>
      </w:r>
      <w:bookmarkEnd w:id="0"/>
    </w:p>
    <w:p w14:paraId="469AADD7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1" w:name="_Toc2375"/>
      <w:r w:rsidRPr="00830A3F">
        <w:rPr>
          <w:rFonts w:ascii="TH SarabunPSK" w:eastAsia="TH Sarabun PSK" w:hAnsi="TH SarabunPSK" w:cs="TH SarabunPSK" w:hint="cs"/>
        </w:rPr>
        <w:t>1.1 ที่มาและความสำคัญ</w:t>
      </w:r>
      <w:bookmarkEnd w:id="1"/>
    </w:p>
    <w:p w14:paraId="370BD883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ปัจจุบันเทคโนโลยีดิจิทัลมีบทบาทต่อการดำเนินธุรกิจทุกระดับโดยเฉพาะร้านค้าปลีกส่งที่ต้องบริหารข้อมูลสินค้าคำสั่งซื้อและการจัดส่งให้ทันต่อการใช้งานจริงร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123พาณิชย์ปลีกส่ง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มีลักษณะการทำงานที่เกี่ยวข้องกับการรับคำสั่งซื้อจากผู้ค้าปลีกการเตรียมสินค้าการนำส่งและการตรวจสอบสถานะงานหากบันทึกข้อมูลด้วยกระดาษหรือสื่อที่แยกกันอาจทำให้ตรวจสอบจำนวนสินค้าและสถานะคำสั่งซื้อได้ไม่สะดวก</w:t>
      </w:r>
    </w:p>
    <w:p w14:paraId="5C7DF766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โครงงานนี้จึงพัฒนาระบบจัดการร้านในรูปแบบเว็บแอปพลิเคชันเพื่อให้ผู้เกี่ยวข้องใช้งานผ่านเว็บ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ได้ตามสิทธิ์ของตนระบบรองรับการจัดการสินค้าการปรับสต็อกการส่งคำสั่งซื้อและการติดตามการนำส่งโดยอาศัยตำแหน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พนักงานอนุญาตให้แชร์ระหว่างทำงานทั้งนี้การติดตามมีจุดประสงค์เพื่อสื่อสารสถานะการจัดส่งและช่วยให้เจ้าของร้านหรือผู้ค้าปลีกตรวจสอบงานได้สะดวกขึ้น</w:t>
      </w:r>
    </w:p>
    <w:p w14:paraId="6788EDC7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ระบบที่พัฒนามีผู้ใช้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บทบาทได้แก่เจ้าของร้านผู้ดูแลระบบพนักงานและผู้ค้าปลีกข้อมูลถูกจัดเก็บในฐานข้อมูล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PostgreSQL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กำหนดสิทธิ์การใช้งานในฝั่งระบบและฐานข้อมูลเพื่อลดการเข้าถึงข้อมูลเกินความจำเป็นการทำงานดังกล่าวช่วยลดขั้นตอนการสอบถามข้อมูลซ้ำๆและทำให้ภาพรวมของคำสั่งซื้อและการจัดส่งอ่านได้ชัดเจนขึ้น</w:t>
      </w:r>
    </w:p>
    <w:p w14:paraId="0B16D073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2" w:name="_Toc2122"/>
      <w:r w:rsidRPr="00830A3F">
        <w:rPr>
          <w:rFonts w:ascii="TH SarabunPSK" w:eastAsia="TH Sarabun PSK" w:hAnsi="TH SarabunPSK" w:cs="TH SarabunPSK" w:hint="cs"/>
        </w:rPr>
        <w:t>1.2 วัตถุประสงค์</w:t>
      </w:r>
      <w:bookmarkEnd w:id="2"/>
    </w:p>
    <w:p w14:paraId="05478780" w14:textId="77777777" w:rsidR="008C009E" w:rsidRPr="00830A3F" w:rsidRDefault="00000000">
      <w:pPr>
        <w:pStyle w:val="ListNumber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เพื่อพัฒนาระบบจัดการร้าน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123พาณิชย์ปลีกส่ง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ด้วยเว็บแอปพลิเคชัน</w:t>
      </w:r>
    </w:p>
    <w:p w14:paraId="2425E410" w14:textId="77777777" w:rsidR="008C009E" w:rsidRPr="00830A3F" w:rsidRDefault="00000000">
      <w:pPr>
        <w:pStyle w:val="ListNumber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เพื่อสนับสนุนการจัดการสินค้าคำสั่งซื้อสต็อกและสถานะการจัดส่งให้เป็นระบบ</w:t>
      </w:r>
    </w:p>
    <w:p w14:paraId="5CAAF3E1" w14:textId="77777777" w:rsidR="008C009E" w:rsidRPr="00830A3F" w:rsidRDefault="00000000">
      <w:pPr>
        <w:pStyle w:val="ListNumber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เพื่อใช้เป็นแนวทางประเมินประสิทธิภาพและความพึงพอใจของผู้ใช้งานระบบ</w:t>
      </w:r>
    </w:p>
    <w:p w14:paraId="255AF62D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3" w:name="_Toc5819"/>
      <w:r w:rsidRPr="00830A3F">
        <w:rPr>
          <w:rFonts w:ascii="TH SarabunPSK" w:eastAsia="TH Sarabun PSK" w:hAnsi="TH SarabunPSK" w:cs="TH SarabunPSK" w:hint="cs"/>
        </w:rPr>
        <w:t>1.3 ขอบเขตของโครงงาน</w:t>
      </w:r>
      <w:bookmarkEnd w:id="3"/>
    </w:p>
    <w:p w14:paraId="2DA2E45B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ขอบเขตด้านเนื้อหากำหนดจากความสามารถที่มีอยู่ในระบบเว็บปัจจุบันโดยแบ่งสิทธิ์การใช้งานตามบทบาทดัง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1.1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ระบบไม่มีโมดูลรับชำระเงินออกใบเสร็จหรือระบบบัญชีจึงใช้คำว่า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“ยืนยันคำสั่งซื้อ”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แทนการชำระสินค้าในเอกสารฉบับนี้</w:t>
      </w:r>
    </w:p>
    <w:p w14:paraId="5D1F3FE3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ตารางที่ 1.1 ขอบเขตการใช้งานตามบทบาท</w:t>
      </w:r>
    </w:p>
    <w:tbl>
      <w:tblPr>
        <w:tblStyle w:val="TableGrid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2013"/>
        <w:gridCol w:w="6293"/>
      </w:tblGrid>
      <w:tr w:rsidR="008C009E" w:rsidRPr="00830A3F" w14:paraId="27E46211" w14:textId="77777777">
        <w:trPr>
          <w:cantSplit/>
          <w:tblHeader/>
          <w:jc w:val="center"/>
        </w:trPr>
        <w:tc>
          <w:tcPr>
            <w:tcW w:w="20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D696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บทบาท</w:t>
            </w:r>
          </w:p>
        </w:tc>
        <w:tc>
          <w:tcPr>
            <w:tcW w:w="629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EFA48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ขอบเขตการทำงาน</w:t>
            </w:r>
          </w:p>
        </w:tc>
      </w:tr>
      <w:tr w:rsidR="008C009E" w:rsidRPr="00830A3F" w14:paraId="61B46BB8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2EBB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lastRenderedPageBreak/>
              <w:t>OWNER</w:t>
            </w:r>
            <w:r w:rsidRPr="00830A3F">
              <w:rPr>
                <w:rFonts w:ascii="TH SarabunPSK" w:hAnsi="TH SarabunPSK" w:cs="TH SarabunPSK" w:hint="cs"/>
              </w:rPr>
              <w:br/>
              <w:t>(เจ้าของร้าน)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96E2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ดูภาพรวมสินค้าและรายการสต็อกน้อย เพิ่ม ปรับ หรือลบสินค้า ดูคำสั่งซื้อทั้งหมด และติดตามการนำส่ง</w:t>
            </w:r>
          </w:p>
        </w:tc>
      </w:tr>
      <w:tr w:rsidR="008C009E" w:rsidRPr="00830A3F" w14:paraId="52396544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5549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ADMIN</w:t>
            </w:r>
            <w:r w:rsidRPr="00830A3F">
              <w:rPr>
                <w:rFonts w:ascii="TH SarabunPSK" w:hAnsi="TH SarabunPSK" w:cs="TH SarabunPSK" w:hint="cs"/>
              </w:rPr>
              <w:br/>
              <w:t>(ผู้ดูแลระบบ)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B5AD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ตรวจสอบรายการสินค้าและเพิ่มหรือลดจำนวนสต็อกตามสิทธิ์ที่กำหนด</w:t>
            </w:r>
          </w:p>
        </w:tc>
      </w:tr>
      <w:tr w:rsidR="008C009E" w:rsidRPr="00830A3F" w14:paraId="5FA2A408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EB62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EMPLOYEE</w:t>
            </w:r>
            <w:r w:rsidRPr="00830A3F">
              <w:rPr>
                <w:rFonts w:ascii="TH SarabunPSK" w:hAnsi="TH SarabunPSK" w:cs="TH SarabunPSK" w:hint="cs"/>
              </w:rPr>
              <w:br/>
              <w:t>(พนักงาน)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E9E7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จัดการคำสั่งซื้อที่รับผิดชอบ เปลี่ยนสถานะตามลำดับ PENDING, PACKED, DELIVERING และ COMPLETED รวมทั้งแชร์พิกัดจริงระหว่างนำส่ง</w:t>
            </w:r>
          </w:p>
        </w:tc>
      </w:tr>
      <w:tr w:rsidR="008C009E" w:rsidRPr="00830A3F" w14:paraId="1F6977E8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AE7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RETAILER</w:t>
            </w:r>
            <w:r w:rsidRPr="00830A3F">
              <w:rPr>
                <w:rFonts w:ascii="TH SarabunPSK" w:hAnsi="TH SarabunPSK" w:cs="TH SarabunPSK" w:hint="cs"/>
              </w:rPr>
              <w:br/>
              <w:t>(ผู้ค้าปลีก)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0996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สมัครสมาชิกด้วยเบอร์โทรศัพท์ ชื่อร้าน และรหัสผ่าน เลือกสินค้าตามหน่วยกล่องหรือแพ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็ค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ยืนยันคำสั่งซื้อ และดูเฉพาะคำสั่งซื้อกับพิกัดของร้านตนเอง</w:t>
            </w:r>
          </w:p>
        </w:tc>
      </w:tr>
    </w:tbl>
    <w:p w14:paraId="2C29CC4F" w14:textId="77777777" w:rsidR="008C009E" w:rsidRPr="00830A3F" w:rsidRDefault="00000000">
      <w:pPr>
        <w:pStyle w:val="Note"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หมายเหตุ ตะกร้าสินค้าถูกเก็บไว้ในเว็บ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ราว์เซอร์ของผู้ค้าปลีกจนกว่าจะยืนยันคำสั่งซื้อ จากนั้นระบบจึงสร้างข้อมูลคำสั่งซื้อในฐานข้อมูล</w:t>
      </w:r>
    </w:p>
    <w:p w14:paraId="5A8FC20C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4" w:name="_Toc32617"/>
      <w:r w:rsidRPr="00830A3F">
        <w:rPr>
          <w:rFonts w:ascii="TH SarabunPSK" w:eastAsia="TH Sarabun PSK" w:hAnsi="TH SarabunPSK" w:cs="TH SarabunPSK" w:hint="cs"/>
        </w:rPr>
        <w:t>1.4 เครื่องมือที่ใช้ในการพัฒนา</w:t>
      </w:r>
      <w:bookmarkEnd w:id="4"/>
    </w:p>
    <w:p w14:paraId="58142DE9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5" w:name="_Toc9743"/>
      <w:r w:rsidRPr="00830A3F">
        <w:rPr>
          <w:rFonts w:ascii="TH SarabunPSK" w:eastAsia="TH Sarabun PSK" w:hAnsi="TH SarabunPSK" w:cs="TH SarabunPSK" w:hint="cs"/>
        </w:rPr>
        <w:t>1.4.1 ภาษาคอมพิวเตอร์และเทคโนโลยีเว็บ</w:t>
      </w:r>
      <w:bookmarkEnd w:id="5"/>
    </w:p>
    <w:p w14:paraId="19321E89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ระบบพัฒนาด้วย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TypeScript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TSX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16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ร่วมกับ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React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19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สำหรับส่วนติดต่อผู้ใช้ใช้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HTML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CSS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ในการจัดโครงสร้างและรูปแบบของหน้าเว็บและใช้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Tailwind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CSS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สำหรับชุดเครื่องมือด้านการจัดรูปแบบโดยทำงานบน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Node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ตามโครงสร้างของเว็บแอปพลิเคชัน</w:t>
      </w:r>
    </w:p>
    <w:p w14:paraId="32CA2DE9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6" w:name="_Toc31225"/>
      <w:r w:rsidRPr="00830A3F">
        <w:rPr>
          <w:rFonts w:ascii="TH SarabunPSK" w:eastAsia="TH Sarabun PSK" w:hAnsi="TH SarabunPSK" w:cs="TH SarabunPSK" w:hint="cs"/>
        </w:rPr>
        <w:t>1.4.2 ซอฟต์แวร์และบริการ</w:t>
      </w:r>
      <w:bookmarkEnd w:id="6"/>
    </w:p>
    <w:p w14:paraId="115009B5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Visual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Studio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Code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สำหรับพัฒนาและแก้ไขซอร์สโค้ดใช้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PostgreSQL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เป็นฐานข้อมูลและเรียกใช้ข้อมูลผ่าน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REST/RPC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จากฝั่ง</w:t>
      </w:r>
      <w:proofErr w:type="spellStart"/>
      <w:r w:rsidRPr="00830A3F">
        <w:rPr>
          <w:rFonts w:ascii="TH SarabunPSK" w:hAnsi="TH SarabunPSK" w:cs="TH SarabunPSK" w:hint="cs"/>
        </w:rPr>
        <w:t>เซิร์ฟเวอร์</w:t>
      </w:r>
      <w:proofErr w:type="spellEnd"/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สำหรับควบคุม</w:t>
      </w:r>
      <w:proofErr w:type="spellStart"/>
      <w:r w:rsidRPr="00830A3F">
        <w:rPr>
          <w:rFonts w:ascii="TH SarabunPSK" w:hAnsi="TH SarabunPSK" w:cs="TH SarabunPSK" w:hint="cs"/>
        </w:rPr>
        <w:t>เวอร์ชัน</w:t>
      </w:r>
      <w:proofErr w:type="spellEnd"/>
      <w:r w:rsidRPr="00830A3F">
        <w:rPr>
          <w:rFonts w:ascii="TH SarabunPSK" w:hAnsi="TH SarabunPSK" w:cs="TH SarabunPSK" w:hint="cs"/>
        </w:rPr>
        <w:t>ของซอร์สโค้ดและเตรียมเชื่อมต่อ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สำหรับกระบวนการ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build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และนำเว็บแอปพลิเคชันขึ้นใช้งานจริง</w:t>
      </w:r>
    </w:p>
    <w:p w14:paraId="469111DC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7" w:name="_Toc10460"/>
      <w:r w:rsidRPr="00830A3F">
        <w:rPr>
          <w:rFonts w:ascii="TH SarabunPSK" w:eastAsia="TH Sarabun PSK" w:hAnsi="TH SarabunPSK" w:cs="TH SarabunPSK" w:hint="cs"/>
        </w:rPr>
        <w:t>1.4.3 ฮาร์ดแวร์</w:t>
      </w:r>
      <w:bookmarkEnd w:id="7"/>
    </w:p>
    <w:p w14:paraId="46670C19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เครื่องคอมพิวเตอร์พกพาที่ใช้พัฒนาระบบมีหน่วยประมวลผล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AMD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Ryzen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5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5600H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หน่วยความจำ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16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GB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หน่วยเก็บข้อมูล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SSD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477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GB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และใช้ระบบปฏิบัติการ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Windows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11</w:t>
      </w:r>
    </w:p>
    <w:p w14:paraId="7A47F97D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8" w:name="_Toc21956"/>
      <w:r w:rsidRPr="00830A3F">
        <w:rPr>
          <w:rFonts w:ascii="TH SarabunPSK" w:eastAsia="TH Sarabun PSK" w:hAnsi="TH SarabunPSK" w:cs="TH SarabunPSK" w:hint="cs"/>
        </w:rPr>
        <w:lastRenderedPageBreak/>
        <w:t>1.5 วิธีดำเนินงาน</w:t>
      </w:r>
      <w:bookmarkEnd w:id="8"/>
    </w:p>
    <w:p w14:paraId="363B2B85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การดำเนินงานเริ่มจากการศึกษารูปแบบการรับคำสั่งซื้อการจัดสินค้าและการนำส่งของร้านจากนั้นวิเคราะห์บทบาทผู้ใช้และออกแบบการไหลของข้อมูลออกแบบโครงสร้างฐานข้อมูลและส่วนติดต่อผู้ใช้แล้วพัฒนา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API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เพื่อเชื่อมต่อกับ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ารทดสอบเน้นการตรวจสิทธิ์ตามบทบาทความถูกต้องของการสร้างคำสั่งซื้อการปรับสต็อกและลำดับสถานะของการจัดส่ง</w:t>
      </w:r>
    </w:p>
    <w:p w14:paraId="17015194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สำหรับการจัดการซอร์สโค้ดใช้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บันทึกประวัติการเปลี่ยนแปลงและเก็บโครงการไว้ใน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โดยไม่บันทึกไฟล์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env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local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หรือค่า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secret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ลงใน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เมื่อเชื่อม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จะตั้งค่าตัวแปรสภาพแวดล้อมที่จำเป็นใน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แล้วให้ระบบ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build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จาก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branch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ที่เลือกการใช้งานตำแหน่งจริงบนเว็บที่นำขึ้นใช้งานต้องเป็น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HTTPS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และผู้ใช้ต้องอนุญาตสิทธิ์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Location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</w:t>
      </w:r>
    </w:p>
    <w:p w14:paraId="28A36073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9" w:name="_Toc13832"/>
      <w:r w:rsidRPr="00830A3F">
        <w:rPr>
          <w:rFonts w:ascii="TH SarabunPSK" w:eastAsia="TH Sarabun PSK" w:hAnsi="TH SarabunPSK" w:cs="TH SarabunPSK" w:hint="cs"/>
        </w:rPr>
        <w:t>1.6 ประโยชน์ที่คาดว่าจะได้รับ</w:t>
      </w:r>
      <w:bookmarkEnd w:id="9"/>
    </w:p>
    <w:p w14:paraId="1EB7F2C5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ผู้จัดทำได้ฝึกทักษะการพัฒนาระบบแบบ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Full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Stack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ตั้งแต่การออกแบบหน้าจอ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API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ฐานข้อมูลการกำหนดสิทธิ์ผู้ใช้และการนำระบบขึ้นใช้งานร้านค้าสามารถลดเวลาการตรวจสอบข้อมูลสินค้าและคำสั่งซื้อได้รวมถึงมีข้อมูลสถานะการนำส่งที่ดูได้จากระบบเดียวกันการทำงานของร้านจึงมีโครงสร้างที่ช่วยให้ติดตามงานได้สะดวกขึ้น</w:t>
      </w:r>
    </w:p>
    <w:p w14:paraId="11E944FD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10" w:name="_Toc25911"/>
      <w:r w:rsidRPr="00830A3F">
        <w:rPr>
          <w:rFonts w:ascii="TH SarabunPSK" w:eastAsia="TH Sarabun PSK" w:hAnsi="TH SarabunPSK" w:cs="TH SarabunPSK" w:hint="cs"/>
        </w:rPr>
        <w:t>1.7 แผนการดำเนินงาน</w:t>
      </w:r>
      <w:bookmarkEnd w:id="10"/>
    </w:p>
    <w:p w14:paraId="3D085415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ตารางที่ 1.2 ระยะเวลาในการดำเนินงาน ปี พ.ศ. 2569</w:t>
      </w:r>
    </w:p>
    <w:tbl>
      <w:tblPr>
        <w:tblStyle w:val="TableGrid"/>
        <w:tblW w:w="8304" w:type="dxa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655"/>
        <w:gridCol w:w="655"/>
        <w:gridCol w:w="655"/>
        <w:gridCol w:w="655"/>
        <w:gridCol w:w="655"/>
        <w:gridCol w:w="655"/>
        <w:gridCol w:w="655"/>
        <w:gridCol w:w="655"/>
        <w:gridCol w:w="655"/>
      </w:tblGrid>
      <w:tr w:rsidR="008C009E" w:rsidRPr="00830A3F" w14:paraId="02A12F16" w14:textId="77777777">
        <w:trPr>
          <w:cantSplit/>
          <w:tblHeader/>
          <w:jc w:val="center"/>
        </w:trPr>
        <w:tc>
          <w:tcPr>
            <w:tcW w:w="240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E8FF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กิจกรรม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66EA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ก.พ.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071D6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มี.ค.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BDECE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เม.ย.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F6A4B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พ.ค.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D7079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มิ.ย.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0B8C3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ก.ค.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CCC69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ส.ค.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A9B22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ก.ย.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E29A9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ต.ค.</w:t>
            </w:r>
          </w:p>
        </w:tc>
      </w:tr>
      <w:tr w:rsidR="008C009E" w:rsidRPr="00830A3F" w14:paraId="1DBCDBD4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807A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ศึกษาและรวบรวมข้อมูล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B69E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A2BE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392FE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ACBBA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673EB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9AD93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4CAE0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7D17C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C6148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</w:tr>
      <w:tr w:rsidR="008C009E" w:rsidRPr="00830A3F" w14:paraId="7F75FAE6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A113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วิเคราะห์และออกแบบระบบ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3EDA2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03A9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48B6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57CAF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D263B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08B6A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11D3B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B0AFE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192B5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</w:tr>
      <w:tr w:rsidR="008C009E" w:rsidRPr="00830A3F" w14:paraId="057F9A0D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73EE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ออกแบบหน้าจอผู้ใช้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49C0D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375DE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D82A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9A1E0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3CF1D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D62F9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AE9B0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3C8E7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EEFBB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</w:tr>
      <w:tr w:rsidR="008C009E" w:rsidRPr="00830A3F" w14:paraId="380FFF0A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5A01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พัฒนาระบบ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BF08F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85763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D19FD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AD6C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DE2E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5F59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C1EA9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1340C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6BDE7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</w:tr>
      <w:tr w:rsidR="008C009E" w:rsidRPr="00830A3F" w14:paraId="5E0D610D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7FE5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ทดสอบและแก้ไขข้อผิดพลาด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55C66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67425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28708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324B5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415B0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0C3E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91D6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A2C78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8E3F0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</w:tr>
      <w:tr w:rsidR="008C009E" w:rsidRPr="00830A3F" w14:paraId="472FE968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11B0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จัดทำเอกสารเพื่อขึ้นสอบ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66CDA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ABF77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FEAA9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A123C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A7485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4DB4C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DC94C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06EE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A9AC2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</w:tr>
      <w:tr w:rsidR="008C009E" w:rsidRPr="00830A3F" w14:paraId="6E3BA5EB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A080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สอบจบขั้นสุดท้าย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2FF29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3A314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438A4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DC783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BE7ED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D21F9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D341D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4F5B4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2EAE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</w:tr>
      <w:tr w:rsidR="008C009E" w:rsidRPr="00830A3F" w14:paraId="7E5ADC61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9131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lastRenderedPageBreak/>
              <w:t>จัดทำเล่มสมบูรณ์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D6631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638AC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8FFBE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7ED05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CC038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6F14B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3B8FE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CADBB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1C76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7EC57703" w14:textId="77777777" w:rsidR="008C009E" w:rsidRPr="00830A3F" w:rsidRDefault="008C009E">
      <w:pPr>
        <w:rPr>
          <w:rFonts w:ascii="TH SarabunPSK" w:hAnsi="TH SarabunPSK" w:cs="TH SarabunPSK"/>
          <w:cs/>
        </w:rPr>
        <w:sectPr w:rsidR="008C009E" w:rsidRPr="00830A3F">
          <w:headerReference w:type="default" r:id="rId16"/>
          <w:headerReference w:type="first" r:id="rId17"/>
          <w:pgSz w:w="11906" w:h="16838"/>
          <w:pgMar w:top="1440" w:right="1440" w:bottom="1440" w:left="2160" w:header="720" w:footer="720" w:gutter="0"/>
          <w:pgNumType w:start="1"/>
          <w:cols w:space="720"/>
          <w:titlePg/>
          <w:docGrid w:linePitch="360"/>
        </w:sectPr>
      </w:pPr>
    </w:p>
    <w:p w14:paraId="78739F01" w14:textId="77777777" w:rsidR="008C009E" w:rsidRPr="00830A3F" w:rsidRDefault="00000000">
      <w:pPr>
        <w:pStyle w:val="Chapter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บทที่ 2</w:t>
      </w:r>
    </w:p>
    <w:p w14:paraId="06A7DF61" w14:textId="77777777" w:rsidR="008C009E" w:rsidRPr="00830A3F" w:rsidRDefault="00000000">
      <w:pPr>
        <w:pStyle w:val="ChapterTitle"/>
        <w:keepNext/>
        <w:keepLines/>
        <w:rPr>
          <w:rFonts w:ascii="TH SarabunPSK" w:hAnsi="TH SarabunPSK" w:cs="TH SarabunPSK"/>
        </w:rPr>
      </w:pPr>
      <w:bookmarkStart w:id="11" w:name="_Toc6378"/>
      <w:r w:rsidRPr="00830A3F">
        <w:rPr>
          <w:rFonts w:ascii="TH SarabunPSK" w:hAnsi="TH SarabunPSK" w:cs="TH SarabunPSK" w:hint="cs"/>
        </w:rPr>
        <w:t>เอกสารและงานวิจัยที่เกี่ยวข้อง</w:t>
      </w:r>
      <w:bookmarkEnd w:id="11"/>
    </w:p>
    <w:p w14:paraId="71314302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123พาณิชย์ปลีกส่ง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มีการรับสินค้าตรวจสอบจำนวนและจัดส่งให้ผู้ค้าปลีกตามรอบการจัดส่งของร้านโดยรอบวันจันทร์และวันพฤหัสบดีจัดส่งในพื้นที่อำเภอวาริชภูมิตำบลวาริชภูมิและตำบลคำบ่อส่วนรอบวันอังคารและวันศุกร์จัดส่งในพื้นที่อำเภอวาริชภูมิตำบลวาริชภูมิและตำบลปลาโหลการมีระบบกลางช่วยให้ข้อมูลสินค้าและคำสั่งซื้อที่เกี่ยวข้องกับแต่ละรอบงานตรวจสอบได้ง่ายกว่าการสื่อสารผ่านหลายช่องทาง</w:t>
      </w:r>
    </w:p>
    <w:p w14:paraId="09E49B77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12" w:name="_Toc26240"/>
      <w:r w:rsidRPr="00830A3F">
        <w:rPr>
          <w:rFonts w:ascii="TH SarabunPSK" w:eastAsia="TH Sarabun PSK" w:hAnsi="TH SarabunPSK" w:cs="TH SarabunPSK" w:hint="cs"/>
        </w:rPr>
        <w:t xml:space="preserve">2.1 แนวคิดการพัฒนาระบบแบบ </w:t>
      </w:r>
      <w:proofErr w:type="spellStart"/>
      <w:r w:rsidRPr="00830A3F">
        <w:rPr>
          <w:rFonts w:ascii="TH SarabunPSK" w:eastAsia="TH Sarabun PSK" w:hAnsi="TH SarabunPSK" w:cs="TH SarabunPSK" w:hint="cs"/>
        </w:rPr>
        <w:t>Full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 </w:t>
      </w:r>
      <w:proofErr w:type="spellStart"/>
      <w:r w:rsidRPr="00830A3F">
        <w:rPr>
          <w:rFonts w:ascii="TH SarabunPSK" w:eastAsia="TH Sarabun PSK" w:hAnsi="TH SarabunPSK" w:cs="TH SarabunPSK" w:hint="cs"/>
        </w:rPr>
        <w:t>Stack</w:t>
      </w:r>
      <w:bookmarkEnd w:id="12"/>
      <w:proofErr w:type="spellEnd"/>
    </w:p>
    <w:p w14:paraId="222CE1E6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การพัฒนาแบบ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Full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Stack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คือการพัฒนาที่ครอบคลุมทั้งส่วนติดต่อผู้ใช้และส่วนทำงานเบื้องหลังของระบบในโครงงานนี้ส่วนหน้าบ้าน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React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เพื่อแสดงหน้าจอให้เหมาะกับบทบาทของผู้ใช้ส่วนหลังบ้านใช้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API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route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สำหรับตรวจสอบ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session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รับข้อมูลและเรียกข้อมูลจาก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PostgreSQL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ารออกแบบลักษณะนี้ช่วยให้ส่วนที่ผู้ใช้มองเห็นและส่วนที่จัดการข้อมูลทำงานเชื่อมกันอย่างเป็นระบบ</w:t>
      </w:r>
    </w:p>
    <w:p w14:paraId="2EE2FAD7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ข้อมูลสำคัญเช่นสินค้าคำสั่งซื้อรายการสินค้าในคำสั่งซื้อและตำแหน่งการจัดส่งถูกเก็บในฐานข้อมูลกลางการดำเนินการที่มีผลต่อข้อมูลสำคัญเช่นการปรับสต็อกการสร้างคำสั่งซื้อและการเปลี่ยนสถานะจัดส่งถูกเรียกผ่านฟังก์ชั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RPC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เพื่อให้การตรวจสอบเงื่อนไขและการบันทึกข้อมูลทำได้ในขั้นตอนที่ควบคุมได้</w:t>
      </w:r>
    </w:p>
    <w:p w14:paraId="54BDCC1E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13" w:name="_Toc32351"/>
      <w:r w:rsidRPr="00830A3F">
        <w:rPr>
          <w:rFonts w:ascii="TH SarabunPSK" w:eastAsia="TH Sarabun PSK" w:hAnsi="TH SarabunPSK" w:cs="TH SarabunPSK" w:hint="cs"/>
        </w:rPr>
        <w:t>2.2 การวิเคราะห์และออกแบบระบบ</w:t>
      </w:r>
      <w:bookmarkEnd w:id="13"/>
    </w:p>
    <w:p w14:paraId="104C75B7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14" w:name="_Toc17610"/>
      <w:r w:rsidRPr="00830A3F">
        <w:rPr>
          <w:rFonts w:ascii="TH SarabunPSK" w:eastAsia="TH Sarabun PSK" w:hAnsi="TH SarabunPSK" w:cs="TH SarabunPSK" w:hint="cs"/>
        </w:rPr>
        <w:t>2.2.1 แผนภาพความสัมพันธ์ระหว่างเอนทิตี</w:t>
      </w:r>
      <w:bookmarkEnd w:id="14"/>
    </w:p>
    <w:p w14:paraId="604CA6A6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การออกแบบฐานข้อมูลใช้แนวคิด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Entity</w:t>
      </w:r>
      <w:proofErr w:type="spellEnd"/>
      <w:r w:rsidRPr="00830A3F">
        <w:rPr>
          <w:rFonts w:ascii="TH SarabunPSK" w:hAnsi="TH SarabunPSK" w:cs="TH SarabunPSK" w:hint="cs"/>
        </w:rPr>
        <w:t>-</w:t>
      </w:r>
      <w:proofErr w:type="spellStart"/>
      <w:r w:rsidRPr="00830A3F">
        <w:rPr>
          <w:rFonts w:ascii="TH SarabunPSK" w:hAnsi="TH SarabunPSK" w:cs="TH SarabunPSK" w:hint="cs"/>
        </w:rPr>
        <w:t>Relationship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Diagram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อธิบายเอนทิตีข้อมูลคุณลักษณะและความสัมพันธ์ในระบบเอนทิตีหลักของระบบที่พัฒนาจริงประกอบด้ว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profiles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products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orders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order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items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delivery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tracking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ส่วน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app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credentials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ใช้เก็บ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salt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hash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ของรหัสผ่านสำหรับระบบยืนยันตัวตนแบบกำหนดเอง</w:t>
      </w:r>
    </w:p>
    <w:p w14:paraId="77A21ED8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ความสัมพันธ์สำคัญคือผู้ค้าปลีกหนึ่งรายสามารถมีคำสั่งซื้อได้หลายรายการคำสั่งซื้อหนึ่งรายการมีรายการสินค้าได้หลายรายการและแต่ละรายการสินค้าอ้างอิงสินค้าในคลังการติดตามการจัดส่งเก็บพิกัดล่าสุดหนึ่งชุดต่อคำสั่งซื้อโดยอ้างอิงพนักงานที่ได้รับมอบหมายงานจึงไม่มีตาร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category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cart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หรือ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employee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แยกต่างหากเหมือนโครงสร้างเดิม</w:t>
      </w:r>
    </w:p>
    <w:p w14:paraId="21863DEE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15" w:name="_Toc22437"/>
      <w:r w:rsidRPr="00830A3F">
        <w:rPr>
          <w:rFonts w:ascii="TH SarabunPSK" w:eastAsia="TH Sarabun PSK" w:hAnsi="TH SarabunPSK" w:cs="TH SarabunPSK" w:hint="cs"/>
        </w:rPr>
        <w:lastRenderedPageBreak/>
        <w:t>2.2.2 การกำหนดสิทธิ์และการยืนยันตัวตน</w:t>
      </w:r>
      <w:bookmarkEnd w:id="15"/>
    </w:p>
    <w:p w14:paraId="360297DF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ระบบใช้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Custom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Auth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ให้เบอร์โทรศัพท์ไทยเป็นชื่อผู้ใช้ร่วมกับรหัสผ่านรหัสผ่านไม่ถูกจัดเก็บเป็นข้อความปกติแต่เก็บเป็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salt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scrypt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hash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ในตาราง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app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credentials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หลังเข้าสู่ระบบสำเร็จระบบสร้าง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session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HTTP-</w:t>
      </w:r>
      <w:proofErr w:type="spellStart"/>
      <w:r w:rsidRPr="00830A3F">
        <w:rPr>
          <w:rFonts w:ascii="TH SarabunPSK" w:hAnsi="TH SarabunPSK" w:cs="TH SarabunPSK" w:hint="cs"/>
        </w:rPr>
        <w:t>only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cookie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เพื่อช่วยลดความเสี่ยงจากการเข้าถึง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token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ด้วย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JavaScript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ฝั่ง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ราว์เซอร์ผู้ค้าปลีกสมัครบัญชีได้จากหน้าเว็บส่วนบัญชี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OWNER,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ADMIN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EMPLOYEE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ถูกเตรียมโดยผู้ดูแลระบบ</w:t>
      </w:r>
    </w:p>
    <w:p w14:paraId="1C8919A2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16" w:name="_Toc31788"/>
      <w:r w:rsidRPr="00830A3F">
        <w:rPr>
          <w:rFonts w:ascii="TH SarabunPSK" w:eastAsia="TH Sarabun PSK" w:hAnsi="TH SarabunPSK" w:cs="TH SarabunPSK" w:hint="cs"/>
        </w:rPr>
        <w:t>2.3 ซอฟต์แวร์และบริการที่เกี่ยวข้อง</w:t>
      </w:r>
      <w:bookmarkEnd w:id="16"/>
    </w:p>
    <w:p w14:paraId="52A92A9A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17" w:name="_Toc2301"/>
      <w:r w:rsidRPr="00830A3F">
        <w:rPr>
          <w:rFonts w:ascii="TH SarabunPSK" w:eastAsia="TH Sarabun PSK" w:hAnsi="TH SarabunPSK" w:cs="TH SarabunPSK" w:hint="cs"/>
        </w:rPr>
        <w:t xml:space="preserve">2.3.1 </w:t>
      </w:r>
      <w:proofErr w:type="spellStart"/>
      <w:r w:rsidRPr="00830A3F">
        <w:rPr>
          <w:rFonts w:ascii="TH SarabunPSK" w:eastAsia="TH Sarabun PSK" w:hAnsi="TH SarabunPSK" w:cs="TH SarabunPSK" w:hint="cs"/>
        </w:rPr>
        <w:t>Visual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 </w:t>
      </w:r>
      <w:proofErr w:type="spellStart"/>
      <w:r w:rsidRPr="00830A3F">
        <w:rPr>
          <w:rFonts w:ascii="TH SarabunPSK" w:eastAsia="TH Sarabun PSK" w:hAnsi="TH SarabunPSK" w:cs="TH SarabunPSK" w:hint="cs"/>
        </w:rPr>
        <w:t>Studio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 </w:t>
      </w:r>
      <w:proofErr w:type="spellStart"/>
      <w:r w:rsidRPr="00830A3F">
        <w:rPr>
          <w:rFonts w:ascii="TH SarabunPSK" w:eastAsia="TH Sarabun PSK" w:hAnsi="TH SarabunPSK" w:cs="TH SarabunPSK" w:hint="cs"/>
        </w:rPr>
        <w:t>Code</w:t>
      </w:r>
      <w:bookmarkEnd w:id="17"/>
      <w:proofErr w:type="spellEnd"/>
    </w:p>
    <w:p w14:paraId="3ED42C1D" w14:textId="77777777" w:rsidR="008C009E" w:rsidRPr="00830A3F" w:rsidRDefault="00000000">
      <w:pPr>
        <w:keepLines/>
        <w:rPr>
          <w:rFonts w:ascii="TH SarabunPSK" w:hAnsi="TH SarabunPSK" w:cs="TH SarabunPSK"/>
        </w:rPr>
      </w:pPr>
      <w:proofErr w:type="spellStart"/>
      <w:r w:rsidRPr="00830A3F">
        <w:rPr>
          <w:rFonts w:ascii="TH SarabunPSK" w:hAnsi="TH SarabunPSK" w:cs="TH SarabunPSK" w:hint="cs"/>
        </w:rPr>
        <w:t>Visual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Studio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Code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เป็นโปรแกรมแก้ไขซอร์สโค้ดที่รองรับ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TypeScript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JavaScript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Node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จึงเหมาะสำหรับใช้พัฒนาตรวจสอบและปรับปรุงเว็บแอปพลิเคชันของโครงงาน</w:t>
      </w:r>
    </w:p>
    <w:p w14:paraId="6CAD2A07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18" w:name="_Toc32329"/>
      <w:r w:rsidRPr="00830A3F">
        <w:rPr>
          <w:rFonts w:ascii="TH SarabunPSK" w:eastAsia="TH Sarabun PSK" w:hAnsi="TH SarabunPSK" w:cs="TH SarabunPSK" w:hint="cs"/>
        </w:rPr>
        <w:t xml:space="preserve">2.3.2 </w:t>
      </w:r>
      <w:proofErr w:type="spellStart"/>
      <w:r w:rsidRPr="00830A3F">
        <w:rPr>
          <w:rFonts w:ascii="TH SarabunPSK" w:eastAsia="TH Sarabun PSK" w:hAnsi="TH SarabunPSK" w:cs="TH SarabunPSK" w:hint="cs"/>
        </w:rPr>
        <w:t>Node</w:t>
      </w:r>
      <w:proofErr w:type="spellEnd"/>
      <w:r w:rsidRPr="00830A3F">
        <w:rPr>
          <w:rFonts w:ascii="TH SarabunPSK" w:eastAsia="TH Sarabun PSK" w:hAnsi="TH SarabunPSK" w:cs="TH SarabunPSK" w:hint="cs"/>
        </w:rPr>
        <w:t>.</w:t>
      </w:r>
      <w:proofErr w:type="spellStart"/>
      <w:r w:rsidRPr="00830A3F">
        <w:rPr>
          <w:rFonts w:ascii="TH SarabunPSK" w:eastAsia="TH Sarabun PSK" w:hAnsi="TH SarabunPSK" w:cs="TH SarabunPSK" w:hint="cs"/>
        </w:rPr>
        <w:t>js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, </w:t>
      </w:r>
      <w:proofErr w:type="spellStart"/>
      <w:r w:rsidRPr="00830A3F">
        <w:rPr>
          <w:rFonts w:ascii="TH SarabunPSK" w:eastAsia="TH Sarabun PSK" w:hAnsi="TH SarabunPSK" w:cs="TH SarabunPSK" w:hint="cs"/>
        </w:rPr>
        <w:t>Next</w:t>
      </w:r>
      <w:proofErr w:type="spellEnd"/>
      <w:r w:rsidRPr="00830A3F">
        <w:rPr>
          <w:rFonts w:ascii="TH SarabunPSK" w:eastAsia="TH Sarabun PSK" w:hAnsi="TH SarabunPSK" w:cs="TH SarabunPSK" w:hint="cs"/>
        </w:rPr>
        <w:t>.</w:t>
      </w:r>
      <w:proofErr w:type="spellStart"/>
      <w:r w:rsidRPr="00830A3F">
        <w:rPr>
          <w:rFonts w:ascii="TH SarabunPSK" w:eastAsia="TH Sarabun PSK" w:hAnsi="TH SarabunPSK" w:cs="TH SarabunPSK" w:hint="cs"/>
        </w:rPr>
        <w:t>js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 และ </w:t>
      </w:r>
      <w:proofErr w:type="spellStart"/>
      <w:r w:rsidRPr="00830A3F">
        <w:rPr>
          <w:rFonts w:ascii="TH SarabunPSK" w:eastAsia="TH Sarabun PSK" w:hAnsi="TH SarabunPSK" w:cs="TH SarabunPSK" w:hint="cs"/>
        </w:rPr>
        <w:t>React</w:t>
      </w:r>
      <w:bookmarkEnd w:id="18"/>
      <w:proofErr w:type="spellEnd"/>
    </w:p>
    <w:p w14:paraId="4A32320C" w14:textId="77777777" w:rsidR="008C009E" w:rsidRPr="00830A3F" w:rsidRDefault="00000000">
      <w:pPr>
        <w:keepLines/>
        <w:rPr>
          <w:rFonts w:ascii="TH SarabunPSK" w:hAnsi="TH SarabunPSK" w:cs="TH SarabunPSK"/>
        </w:rPr>
      </w:pPr>
      <w:proofErr w:type="spellStart"/>
      <w:r w:rsidRPr="00830A3F">
        <w:rPr>
          <w:rFonts w:ascii="TH SarabunPSK" w:hAnsi="TH SarabunPSK" w:cs="TH SarabunPSK" w:hint="cs"/>
        </w:rPr>
        <w:t>Node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ใช้เป็น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runtime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สำหรับการพัฒนาและ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build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ขณะที่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ช่วยจัดโครงสร้างหน้าเว็บและ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API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route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ส่วน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React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ใช้จัดการองค์ประกอบของหน้าจอและปฏิสัมพันธ์ของผู้ใช้เทคโนโลยีทั้งสามช่วยให้ระบบใช้ภาษา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TypeScript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เป็นหลักได้ทั้งส่วนติดต่อและส่วนตรรกะของเว็บ</w:t>
      </w:r>
    </w:p>
    <w:p w14:paraId="02B6D898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19" w:name="_Toc27228"/>
      <w:r w:rsidRPr="00830A3F">
        <w:rPr>
          <w:rFonts w:ascii="TH SarabunPSK" w:eastAsia="TH Sarabun PSK" w:hAnsi="TH SarabunPSK" w:cs="TH SarabunPSK" w:hint="cs"/>
        </w:rPr>
        <w:t xml:space="preserve">2.3.3 </w:t>
      </w:r>
      <w:proofErr w:type="spellStart"/>
      <w:r w:rsidRPr="00830A3F">
        <w:rPr>
          <w:rFonts w:ascii="TH SarabunPSK" w:eastAsia="TH Sarabun PSK" w:hAnsi="TH SarabunPSK" w:cs="TH SarabunPSK" w:hint="cs"/>
        </w:rPr>
        <w:t>Supabase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 </w:t>
      </w:r>
      <w:proofErr w:type="spellStart"/>
      <w:r w:rsidRPr="00830A3F">
        <w:rPr>
          <w:rFonts w:ascii="TH SarabunPSK" w:eastAsia="TH Sarabun PSK" w:hAnsi="TH SarabunPSK" w:cs="TH SarabunPSK" w:hint="cs"/>
        </w:rPr>
        <w:t>PostgreSQL</w:t>
      </w:r>
      <w:bookmarkEnd w:id="19"/>
      <w:proofErr w:type="spellEnd"/>
    </w:p>
    <w:p w14:paraId="3B9FF7B7" w14:textId="77777777" w:rsidR="008C009E" w:rsidRPr="00830A3F" w:rsidRDefault="00000000">
      <w:pPr>
        <w:keepLines/>
        <w:rPr>
          <w:rFonts w:ascii="TH SarabunPSK" w:hAnsi="TH SarabunPSK" w:cs="TH SarabunPSK"/>
        </w:rPr>
      </w:pP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ใช้เป็นบริการฐานข้อมูล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PostgreSQL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ของระบบโดย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ฝั่ง</w:t>
      </w:r>
      <w:proofErr w:type="spellStart"/>
      <w:r w:rsidRPr="00830A3F">
        <w:rPr>
          <w:rFonts w:ascii="TH SarabunPSK" w:hAnsi="TH SarabunPSK" w:cs="TH SarabunPSK" w:hint="cs"/>
        </w:rPr>
        <w:t>เซิร์ฟเวอร์</w:t>
      </w:r>
      <w:proofErr w:type="spellEnd"/>
      <w:r w:rsidRPr="00830A3F">
        <w:rPr>
          <w:rFonts w:ascii="TH SarabunPSK" w:hAnsi="TH SarabunPSK" w:cs="TH SarabunPSK" w:hint="cs"/>
        </w:rPr>
        <w:t>เรียกข้อมูลผ่าน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REST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RPC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การออกแบบนี้ใช้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service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role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key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เฉพาะฝั่ง</w:t>
      </w:r>
      <w:proofErr w:type="spellStart"/>
      <w:r w:rsidRPr="00830A3F">
        <w:rPr>
          <w:rFonts w:ascii="TH SarabunPSK" w:hAnsi="TH SarabunPSK" w:cs="TH SarabunPSK" w:hint="cs"/>
        </w:rPr>
        <w:t>เซิร์ฟเวอร์</w:t>
      </w:r>
      <w:proofErr w:type="spellEnd"/>
      <w:r w:rsidRPr="00830A3F">
        <w:rPr>
          <w:rFonts w:ascii="TH SarabunPSK" w:hAnsi="TH SarabunPSK" w:cs="TH SarabunPSK" w:hint="cs"/>
        </w:rPr>
        <w:t>ไม่ส่งค่านี้ไปยัง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ราว์เซอร์และกำหนดสิทธิ์ของข้อมูลตามบทบาทผู้ใช้ในขั้นตอนของระบบ</w:t>
      </w:r>
    </w:p>
    <w:p w14:paraId="02EEFFAD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20" w:name="_Toc9392"/>
      <w:r w:rsidRPr="00830A3F">
        <w:rPr>
          <w:rFonts w:ascii="TH SarabunPSK" w:eastAsia="TH Sarabun PSK" w:hAnsi="TH SarabunPSK" w:cs="TH SarabunPSK" w:hint="cs"/>
        </w:rPr>
        <w:t xml:space="preserve">2.3.4 </w:t>
      </w:r>
      <w:proofErr w:type="spellStart"/>
      <w:r w:rsidRPr="00830A3F">
        <w:rPr>
          <w:rFonts w:ascii="TH SarabunPSK" w:eastAsia="TH Sarabun PSK" w:hAnsi="TH SarabunPSK" w:cs="TH SarabunPSK" w:hint="cs"/>
        </w:rPr>
        <w:t>GitHub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 และ </w:t>
      </w:r>
      <w:proofErr w:type="spellStart"/>
      <w:r w:rsidRPr="00830A3F">
        <w:rPr>
          <w:rFonts w:ascii="TH SarabunPSK" w:eastAsia="TH Sarabun PSK" w:hAnsi="TH SarabunPSK" w:cs="TH SarabunPSK" w:hint="cs"/>
        </w:rPr>
        <w:t>Vercel</w:t>
      </w:r>
      <w:bookmarkEnd w:id="20"/>
      <w:proofErr w:type="spellEnd"/>
    </w:p>
    <w:p w14:paraId="25D35250" w14:textId="77777777" w:rsidR="008C009E" w:rsidRPr="00830A3F" w:rsidRDefault="00000000">
      <w:pPr>
        <w:keepLines/>
        <w:rPr>
          <w:rFonts w:ascii="TH SarabunPSK" w:hAnsi="TH SarabunPSK" w:cs="TH SarabunPSK"/>
        </w:rPr>
      </w:pP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ช้เป็นพื้นที่เก็บซอร์สโค้ดออนไลน์และบันทึกประวัติการพัฒนาทำให้สามารถตรวจสอบการเปลี่ยนแปลงของโครงการได้เมื่อเชื่อม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ระบบสามารถ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build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deploy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จาก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ได้ตาม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branch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ที่กำหนดโดยต้องตั้งค่า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URL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service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role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key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session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secret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แยกจากซอร์สโค้ดเพื่อไม่ให้ข้อมูลสำคัญถูกเผยแพร่</w:t>
      </w:r>
    </w:p>
    <w:p w14:paraId="37097EF6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21" w:name="_Toc4794"/>
      <w:r w:rsidRPr="00830A3F">
        <w:rPr>
          <w:rFonts w:ascii="TH SarabunPSK" w:eastAsia="TH Sarabun PSK" w:hAnsi="TH SarabunPSK" w:cs="TH SarabunPSK" w:hint="cs"/>
        </w:rPr>
        <w:t>2.4 งานวิจัยและวรรณกรรมที่เกี่ยวข้อง</w:t>
      </w:r>
      <w:bookmarkEnd w:id="21"/>
    </w:p>
    <w:p w14:paraId="0258812E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กิตติกูลกรรณส่วนบุญ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(2567)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ได้พัฒนาระบบซื้อขายเสื้อผ้าออนไลน์ในลักษณะ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Full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Stack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ซึ่งครอบคลุมการวิเคราะห์และออกแบบระบบสำหรับทั้งผู้ใช้และผู้ดูแลระบบแนวคิดดังกล่าวเป็นประโยชน์ต่อการกำหนดบทบาทผู้ใช้และการแยกส่วนการทำงานของระบบจัดการร้าน</w:t>
      </w:r>
    </w:p>
    <w:p w14:paraId="18608513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สุภาพรคำ</w:t>
      </w:r>
      <w:proofErr w:type="spellStart"/>
      <w:r w:rsidRPr="00830A3F">
        <w:rPr>
          <w:rFonts w:ascii="TH SarabunPSK" w:hAnsi="TH SarabunPSK" w:cs="TH SarabunPSK" w:hint="cs"/>
        </w:rPr>
        <w:t>เต</w:t>
      </w:r>
      <w:proofErr w:type="spellEnd"/>
      <w:r w:rsidRPr="00830A3F">
        <w:rPr>
          <w:rFonts w:ascii="TH SarabunPSK" w:hAnsi="TH SarabunPSK" w:cs="TH SarabunPSK" w:hint="cs"/>
        </w:rPr>
        <w:t>จาวรัญญาสองสีใสศศิชาสุขกายนครไชยวงศ์ศักดาวิลาสินีศรีสุวรรณและเสกสรรค์วินยาง</w:t>
      </w:r>
      <w:proofErr w:type="spellStart"/>
      <w:r w:rsidRPr="00830A3F">
        <w:rPr>
          <w:rFonts w:ascii="TH SarabunPSK" w:hAnsi="TH SarabunPSK" w:cs="TH SarabunPSK" w:hint="cs"/>
        </w:rPr>
        <w:t>ค์</w:t>
      </w:r>
      <w:proofErr w:type="spellEnd"/>
      <w:r w:rsidRPr="00830A3F">
        <w:rPr>
          <w:rFonts w:ascii="TH SarabunPSK" w:hAnsi="TH SarabunPSK" w:cs="TH SarabunPSK" w:hint="cs"/>
        </w:rPr>
        <w:t>กูล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(2023)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อธิบายว่าข้อมูลความเคลื่อนไหวของสินค้าคงคลังช่วยสนับสนุนการวางแผนสั่งซื้อและเว็บแอปพลิเคชันช่วยลดเวลาและต้นทุนในการจัดการสินค้าคงคลังแนวคิดนี้สอดคล้องกับการจัดการสินค้าและการปรับสต็อกในโครงงาน</w:t>
      </w:r>
    </w:p>
    <w:p w14:paraId="49DDE8B2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อนุพง</w:t>
      </w:r>
      <w:proofErr w:type="spellStart"/>
      <w:r w:rsidRPr="00830A3F">
        <w:rPr>
          <w:rFonts w:ascii="TH SarabunPSK" w:hAnsi="TH SarabunPSK" w:cs="TH SarabunPSK" w:hint="cs"/>
        </w:rPr>
        <w:t>ษ์</w:t>
      </w:r>
      <w:proofErr w:type="spellEnd"/>
      <w:r w:rsidRPr="00830A3F">
        <w:rPr>
          <w:rFonts w:ascii="TH SarabunPSK" w:hAnsi="TH SarabunPSK" w:cs="TH SarabunPSK" w:hint="cs"/>
        </w:rPr>
        <w:t>สุขประเสริฐดวงจันทร์สีหาราชเจษฎาพรปาคาวังและจิตรนันท์ศรีเจริญ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(2025)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ศึกษาการพัฒนาพาณิชย์อิเล็กทรอนิกส์เพื่อเพิ่มศักยภาพการขายสินค้าของกลุ่มวิสาหกิจชุมชนขณะที่งานของสุนันท์และคณ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(2565)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และกุล</w:t>
      </w:r>
      <w:proofErr w:type="spellStart"/>
      <w:r w:rsidRPr="00830A3F">
        <w:rPr>
          <w:rFonts w:ascii="TH SarabunPSK" w:hAnsi="TH SarabunPSK" w:cs="TH SarabunPSK" w:hint="cs"/>
        </w:rPr>
        <w:t>นิษฐ์</w:t>
      </w:r>
      <w:proofErr w:type="spellEnd"/>
      <w:r w:rsidRPr="00830A3F">
        <w:rPr>
          <w:rFonts w:ascii="TH SarabunPSK" w:hAnsi="TH SarabunPSK" w:cs="TH SarabunPSK" w:hint="cs"/>
        </w:rPr>
        <w:t>และคณะ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(2568)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ะท้อนความสำคัญของการจัดการสินค้าคงคลังที่ลดความคลาดเคลื่อนและการตรวจสอบสินค้าก่อนจัดส่งแนวคิดเหล่านี้ใช้เป็นแนวทางในการออกแบบลำดับสถานะคำสั่งซื้อและการตรวจสอบสต็อกของระบบ</w:t>
      </w:r>
    </w:p>
    <w:p w14:paraId="6134C762" w14:textId="77777777" w:rsidR="008C009E" w:rsidRPr="00830A3F" w:rsidRDefault="008C009E">
      <w:pPr>
        <w:rPr>
          <w:rFonts w:ascii="TH SarabunPSK" w:hAnsi="TH SarabunPSK" w:cs="TH SarabunPSK"/>
          <w:cs/>
        </w:rPr>
        <w:sectPr w:rsidR="008C009E" w:rsidRPr="00830A3F">
          <w:headerReference w:type="default" r:id="rId18"/>
          <w:headerReference w:type="first" r:id="rId19"/>
          <w:pgSz w:w="11906" w:h="16838"/>
          <w:pgMar w:top="1440" w:right="1440" w:bottom="1440" w:left="2160" w:header="720" w:footer="720" w:gutter="0"/>
          <w:cols w:space="720"/>
          <w:titlePg/>
          <w:docGrid w:linePitch="360"/>
        </w:sectPr>
      </w:pPr>
    </w:p>
    <w:p w14:paraId="40D1E8D2" w14:textId="77777777" w:rsidR="008C009E" w:rsidRPr="00830A3F" w:rsidRDefault="00000000">
      <w:pPr>
        <w:pStyle w:val="Chapter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บทที่ 3</w:t>
      </w:r>
    </w:p>
    <w:p w14:paraId="4FDDA18C" w14:textId="77777777" w:rsidR="008C009E" w:rsidRPr="00830A3F" w:rsidRDefault="00000000">
      <w:pPr>
        <w:pStyle w:val="ChapterTitle"/>
        <w:keepNext/>
        <w:keepLines/>
        <w:rPr>
          <w:rFonts w:ascii="TH SarabunPSK" w:hAnsi="TH SarabunPSK" w:cs="TH SarabunPSK"/>
        </w:rPr>
      </w:pPr>
      <w:bookmarkStart w:id="22" w:name="_Toc26494"/>
      <w:r w:rsidRPr="00830A3F">
        <w:rPr>
          <w:rFonts w:ascii="TH SarabunPSK" w:hAnsi="TH SarabunPSK" w:cs="TH SarabunPSK" w:hint="cs"/>
        </w:rPr>
        <w:t>วิธีดำเนินการวิจัย</w:t>
      </w:r>
      <w:bookmarkEnd w:id="22"/>
    </w:p>
    <w:p w14:paraId="048B48DC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การดำเนินการวิจัยเพื่อพัฒนาระบบจัดการร้าน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123พาณิชย์ปลีกส่ง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ด้วยเว็บแอปพลิเคชันใช้กระบวนการวิเคราะห์ความต้องการออกแบบข้อมูลและส่วนติดต่อผู้ใช้พัฒนาระบบทดสอบการทำงานตามสิทธิ์และเตรียมขั้นตอนการนำระบบขึ้นใช้งานโดยรายละเอียดสำคัญมีดังต่อไปนี้</w:t>
      </w:r>
    </w:p>
    <w:p w14:paraId="6E76E0F5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23" w:name="_Toc27324"/>
      <w:r w:rsidRPr="00830A3F">
        <w:rPr>
          <w:rFonts w:ascii="TH SarabunPSK" w:eastAsia="TH Sarabun PSK" w:hAnsi="TH SarabunPSK" w:cs="TH SarabunPSK" w:hint="cs"/>
        </w:rPr>
        <w:t>3.1 การวิเคราะห์และออกแบบระบบ</w:t>
      </w:r>
      <w:bookmarkEnd w:id="23"/>
    </w:p>
    <w:p w14:paraId="61A10A51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24" w:name="_Toc467"/>
      <w:r w:rsidRPr="00830A3F">
        <w:rPr>
          <w:rFonts w:ascii="TH SarabunPSK" w:eastAsia="TH Sarabun PSK" w:hAnsi="TH SarabunPSK" w:cs="TH SarabunPSK" w:hint="cs"/>
        </w:rPr>
        <w:t>3.1.1 ขอบเขตการไหลของข้อมูล</w:t>
      </w:r>
      <w:bookmarkEnd w:id="24"/>
    </w:p>
    <w:p w14:paraId="7A15B43E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ะบบทำหน้าที่เป็นศูนย์กลางระหว่างเจ้าของร้านผู้ดูแลระบบพนักงานและผู้ค้าปลีกผู้ใช้แต่ละกลุ่มรับส่งข้อมูลกับระบบเฉพาะที่เกี่ยวข้องกับสิทธิ์ของตนดัง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3.1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คำอธิบายนี้ใช้แทนแผนภาพบริบทและแผนภาพการไหลของข้อมูลเพื่อให้เอกสารฉบับนี้ไม่มีรูปภาพตามขอบเขตที่กำหนด</w:t>
      </w:r>
    </w:p>
    <w:p w14:paraId="2DB0A12A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ตารางที่ 3.1 การไหลของข้อมูลตามผู้เกี่ยวข้อง</w:t>
      </w:r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389"/>
        <w:gridCol w:w="3033"/>
        <w:gridCol w:w="3883"/>
      </w:tblGrid>
      <w:tr w:rsidR="008C009E" w:rsidRPr="00830A3F" w14:paraId="7F05E4E8" w14:textId="77777777">
        <w:trPr>
          <w:cantSplit/>
          <w:tblHeader/>
          <w:jc w:val="center"/>
        </w:trPr>
        <w:tc>
          <w:tcPr>
            <w:tcW w:w="1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39EC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ผู้เกี่ยวข้อง</w:t>
            </w:r>
          </w:p>
        </w:tc>
        <w:tc>
          <w:tcPr>
            <w:tcW w:w="30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FF072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ข้อมูลที่ส่งเข้าสู่ระบบ</w:t>
            </w:r>
          </w:p>
        </w:tc>
        <w:tc>
          <w:tcPr>
            <w:tcW w:w="388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81478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ข้อมูลที่ระบบแสดงหรือส่งกลับ</w:t>
            </w:r>
          </w:p>
        </w:tc>
      </w:tr>
      <w:tr w:rsidR="008C009E" w:rsidRPr="00830A3F" w14:paraId="5DC3678B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B83A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OWNER</w:t>
            </w:r>
          </w:p>
        </w:tc>
        <w:tc>
          <w:tcPr>
            <w:tcW w:w="3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682B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ข้อมูลสินค้าและการปรับสต็อก</w:t>
            </w:r>
          </w:p>
        </w:tc>
        <w:tc>
          <w:tcPr>
            <w:tcW w:w="3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2B480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ภาพรวมสินค้า สินค้าสต็อกน้อย คำสั่งซื้อ และพิกัดการนำส่ง</w:t>
            </w:r>
          </w:p>
        </w:tc>
      </w:tr>
      <w:tr w:rsidR="008C009E" w:rsidRPr="00830A3F" w14:paraId="03A0EB1D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81F8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ADMIN</w:t>
            </w:r>
          </w:p>
        </w:tc>
        <w:tc>
          <w:tcPr>
            <w:tcW w:w="3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F5F2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รายการเพิ่มหรือลดจำนวนสต็อก</w:t>
            </w:r>
          </w:p>
        </w:tc>
        <w:tc>
          <w:tcPr>
            <w:tcW w:w="3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3445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รายการสินค้าและจำนวนสต็อกปัจจุบัน</w:t>
            </w:r>
          </w:p>
        </w:tc>
      </w:tr>
      <w:tr w:rsidR="008C009E" w:rsidRPr="00830A3F" w14:paraId="6560DC13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86B8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EMPLOYEE</w:t>
            </w:r>
          </w:p>
        </w:tc>
        <w:tc>
          <w:tcPr>
            <w:tcW w:w="3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42D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การเปลี่ยนสถานะคำสั่งซื้อและพิกัด GPS</w:t>
            </w:r>
          </w:p>
        </w:tc>
        <w:tc>
          <w:tcPr>
            <w:tcW w:w="3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BAE7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รายการงานที่รับผิดชอบ สถานะ และรายละเอียดคำสั่งซื้อ</w:t>
            </w:r>
          </w:p>
        </w:tc>
      </w:tr>
      <w:tr w:rsidR="008C009E" w:rsidRPr="00830A3F" w14:paraId="20749C1E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7C4B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RETAILER</w:t>
            </w:r>
          </w:p>
        </w:tc>
        <w:tc>
          <w:tcPr>
            <w:tcW w:w="3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30F2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ข้อมูลสมัครสมาชิกและรายการสินค้าที่เลือก</w:t>
            </w:r>
          </w:p>
        </w:tc>
        <w:tc>
          <w:tcPr>
            <w:tcW w:w="3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82C9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รายการสินค้า ยอดคำสั่งซื้อ สถานะ และพิกัดของคำสั่งซื้อของตน</w:t>
            </w:r>
          </w:p>
        </w:tc>
      </w:tr>
    </w:tbl>
    <w:p w14:paraId="3495E1E6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25" w:name="_Toc10701"/>
      <w:r w:rsidRPr="00830A3F">
        <w:rPr>
          <w:rFonts w:ascii="TH SarabunPSK" w:eastAsia="TH Sarabun PSK" w:hAnsi="TH SarabunPSK" w:cs="TH SarabunPSK" w:hint="cs"/>
        </w:rPr>
        <w:t>3.1.2 ลำดับการทำงานของคำสั่งซื้อ</w:t>
      </w:r>
      <w:bookmarkEnd w:id="25"/>
    </w:p>
    <w:p w14:paraId="7507F477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ผู้ค้าปลีกลงทะเบียนหรือเข้าสู่ระบบแล้วเลือกสินค้าในหน่วยกล่องหรือแพ็คระบบเก็บตะกร้าไว้ใน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ราว์เซอร์และสร้างคำสั่งซื้อเมื่อผู้ใช้ยืนยันจากนั้นพนักงานสามารถรับงานตามลำดับสถานะ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PENDING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ไปเป็น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PACKED,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DELIVERING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COMPLETED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ระบบไม่อนุญาตให้ข้ามขั้นตอนหรือเปลี่ยนสถานะซ้ำเพื่อช่วยลดความคลาดเคลื่อนของการทำงาน</w:t>
      </w:r>
    </w:p>
    <w:p w14:paraId="4D3A771C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เมื่อพนักงานเปลี่ยนสถานะเป็น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DELIVERING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ระบบตรวจสอบจำนวนสินค้าที่เกี่ยวข้องและตัดสต็อกภายใน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transaction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เดียวหากสินค้าไม่เพียงพอระบบจะไม่เริ่มการนำส่งสำหรับการติดตามตำแหน่งพนักงานต้องเริ่มแชร์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Location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ด้วยตนเองในช่วง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DELIVERING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และระบบบันทึกพิกัดล่าสุดของคำสั่งซื้อนั้น</w:t>
      </w:r>
    </w:p>
    <w:p w14:paraId="56F84D01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26" w:name="_Toc15119"/>
      <w:r w:rsidRPr="00830A3F">
        <w:rPr>
          <w:rFonts w:ascii="TH SarabunPSK" w:eastAsia="TH Sarabun PSK" w:hAnsi="TH SarabunPSK" w:cs="TH SarabunPSK" w:hint="cs"/>
        </w:rPr>
        <w:t>3.1.3 โครงสร้างฐานข้อมูล</w:t>
      </w:r>
      <w:bookmarkEnd w:id="26"/>
    </w:p>
    <w:p w14:paraId="0EAF056B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ฐานข้อมูลใช้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UUID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เป็นรหัสหลักของข้อมูลส่วนใหญ่ตาราง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profiles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เก็บข้อมูลบัญชีและบทบาทตาราง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products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เก็บข้อมูลสินค้าตาราง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orders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order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items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เก็บคำสั่งซื้อกับรายละเอียดสินค้าส่วน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delivery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tracking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เก็บตำแหน่งล่าสุดของพนักงานต่อคำสั่งซื้อตาราง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app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credentials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เป็นตารางเสริมสำหรับ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Custom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Auth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และไม่เก็บรหัสผ่านจริง</w:t>
      </w:r>
    </w:p>
    <w:p w14:paraId="6B6F9C7B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 xml:space="preserve">ตารางที่ 3.2 พจนานุกรมข้อมูล: </w:t>
      </w:r>
      <w:proofErr w:type="spellStart"/>
      <w:r w:rsidRPr="00830A3F">
        <w:rPr>
          <w:rFonts w:ascii="TH SarabunPSK" w:hAnsi="TH SarabunPSK" w:cs="TH SarabunPSK" w:hint="cs"/>
        </w:rPr>
        <w:t>profiles</w:t>
      </w:r>
      <w:proofErr w:type="spellEnd"/>
      <w:r w:rsidRPr="00830A3F">
        <w:rPr>
          <w:rFonts w:ascii="TH SarabunPSK" w:hAnsi="TH SarabunPSK" w:cs="TH SarabunPSK" w:hint="cs"/>
        </w:rPr>
        <w:t xml:space="preserve"> และ </w:t>
      </w:r>
      <w:proofErr w:type="spellStart"/>
      <w:r w:rsidRPr="00830A3F">
        <w:rPr>
          <w:rFonts w:ascii="TH SarabunPSK" w:hAnsi="TH SarabunPSK" w:cs="TH SarabunPSK" w:hint="cs"/>
        </w:rPr>
        <w:t>app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credentials</w:t>
      </w:r>
      <w:proofErr w:type="spellEnd"/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2948"/>
        <w:gridCol w:w="2239"/>
      </w:tblGrid>
      <w:tr w:rsidR="008C009E" w:rsidRPr="00830A3F" w14:paraId="0B9DF781" w14:textId="77777777">
        <w:trPr>
          <w:cantSplit/>
          <w:tblHeader/>
          <w:jc w:val="center"/>
        </w:trPr>
        <w:tc>
          <w:tcPr>
            <w:tcW w:w="19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306E2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ตาราง/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ฟิ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ลด์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BCAAB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ชนิดข้อมูล</w:t>
            </w:r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ACF4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คำอธิบาย</w:t>
            </w:r>
          </w:p>
        </w:tc>
        <w:tc>
          <w:tcPr>
            <w:tcW w:w="223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F73E6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เงื่อนไขสำคัญ</w:t>
            </w:r>
          </w:p>
        </w:tc>
      </w:tr>
      <w:tr w:rsidR="008C009E" w:rsidRPr="00830A3F" w14:paraId="4AEBFA95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CC52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3AF2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4148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รหัสผู้ใช้งาน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5892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Primary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</w:p>
        </w:tc>
      </w:tr>
      <w:tr w:rsidR="008C009E" w:rsidRPr="00830A3F" w14:paraId="278D899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8F64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phone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DCF7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text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C42B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เบอร์โทรศัพท์ของผู้ใช้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7914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ไม่ซ้ำกัน</w:t>
            </w:r>
          </w:p>
        </w:tc>
      </w:tr>
      <w:tr w:rsidR="008C009E" w:rsidRPr="00830A3F" w14:paraId="14948798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356A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shop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name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0B38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text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491A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ชื่อร้านหรือชื่อแสดงของผู้ใช้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5337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ต้องระบุ</w:t>
            </w:r>
          </w:p>
        </w:tc>
      </w:tr>
      <w:tr w:rsidR="008C009E" w:rsidRPr="00830A3F" w14:paraId="471F95F3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2958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role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E540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app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role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B368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บทบาท OWNER, ADMIN, EMPLOYEE หรือ RETAILER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902D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ค่าเริ่มต้น RETAILER</w:t>
            </w:r>
          </w:p>
        </w:tc>
      </w:tr>
      <w:tr w:rsidR="008C009E" w:rsidRPr="00830A3F" w14:paraId="581117E2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877E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auth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version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D811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integer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EE9F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รุ่นของข้อมูลยืนยันตัวตน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3481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ใช้ยกเลิก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session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เดิมเมื่อรีเซ็ตรหัสผ่าน</w:t>
            </w:r>
          </w:p>
        </w:tc>
      </w:tr>
      <w:tr w:rsidR="008C009E" w:rsidRPr="00830A3F" w14:paraId="76B342A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E132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app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credentials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profile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218D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F96C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รหัสผู้ใช้ที่อ้างอิงจาก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7D2E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Primary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/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Foreign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</w:p>
        </w:tc>
      </w:tr>
      <w:tr w:rsidR="008C009E" w:rsidRPr="00830A3F" w14:paraId="73FE7C4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022C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app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credentials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password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salt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33C1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text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4BAE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salt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สำหรับสร้าง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hash</w:t>
            </w:r>
            <w:proofErr w:type="spellEnd"/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348D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ไม่เก็บรหัสผ่านจริง</w:t>
            </w:r>
          </w:p>
        </w:tc>
      </w:tr>
      <w:tr w:rsidR="008C009E" w:rsidRPr="00830A3F" w14:paraId="1392EE73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1B82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app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credentials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password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hash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1C73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text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390A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ค่า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scrypt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hash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ของรหัสผ่าน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0EEB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ไม่เก็บรหัสผ่านจริง</w:t>
            </w:r>
          </w:p>
        </w:tc>
      </w:tr>
    </w:tbl>
    <w:p w14:paraId="06D270F2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 xml:space="preserve">ตารางที่ 3.3 พจนานุกรมข้อมูล: </w:t>
      </w:r>
      <w:proofErr w:type="spellStart"/>
      <w:r w:rsidRPr="00830A3F">
        <w:rPr>
          <w:rFonts w:ascii="TH SarabunPSK" w:hAnsi="TH SarabunPSK" w:cs="TH SarabunPSK" w:hint="cs"/>
        </w:rPr>
        <w:t>products</w:t>
      </w:r>
      <w:proofErr w:type="spellEnd"/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389"/>
        <w:gridCol w:w="2948"/>
        <w:gridCol w:w="2211"/>
      </w:tblGrid>
      <w:tr w:rsidR="008C009E" w:rsidRPr="00830A3F" w14:paraId="21FE3396" w14:textId="77777777"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3AC1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ฟิ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ลด์</w:t>
            </w:r>
          </w:p>
        </w:tc>
        <w:tc>
          <w:tcPr>
            <w:tcW w:w="1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E90DB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ชนิดข้อมูล</w:t>
            </w:r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7DD80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คำอธิบาย</w:t>
            </w:r>
          </w:p>
        </w:tc>
        <w:tc>
          <w:tcPr>
            <w:tcW w:w="221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95D54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เงื่อนไขสำคัญ</w:t>
            </w:r>
          </w:p>
        </w:tc>
      </w:tr>
      <w:tr w:rsidR="008C009E" w:rsidRPr="00830A3F" w14:paraId="57EDC274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DD3B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lastRenderedPageBreak/>
              <w:t>id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EEAB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052C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รหัสสินค้า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3F79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Primary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</w:p>
        </w:tc>
      </w:tr>
      <w:tr w:rsidR="008C009E" w:rsidRPr="00830A3F" w14:paraId="6EF06CC3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9C63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name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6F3C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text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3803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ชื่อสินค้า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ADD8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ต้องระบุและไม่เป็นค่าว่าง</w:t>
            </w:r>
          </w:p>
        </w:tc>
      </w:tr>
      <w:tr w:rsidR="008C009E" w:rsidRPr="00830A3F" w14:paraId="6FE8CE4D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958F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price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box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6092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numeric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(12,2)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748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ราคาต่อกล่อง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4A0C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ต้องไม่น้อยกว่า 0</w:t>
            </w:r>
          </w:p>
        </w:tc>
      </w:tr>
      <w:tr w:rsidR="008C009E" w:rsidRPr="00830A3F" w14:paraId="05C7CCFA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F624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price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pack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9EC7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numeric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(12,2)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1BE0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ราคาต่อแพ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็ค</w:t>
            </w:r>
            <w:proofErr w:type="spellEnd"/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3740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ระบุได้หรือเว้นว่างได้</w:t>
            </w:r>
          </w:p>
        </w:tc>
      </w:tr>
      <w:tr w:rsidR="008C009E" w:rsidRPr="00830A3F" w14:paraId="484145C2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F336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stock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443D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integer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C9E1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จำนวนสต็อก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A07F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ค่าเริ่มต้น 0 และไม่ติดลบ</w:t>
            </w:r>
          </w:p>
        </w:tc>
      </w:tr>
      <w:tr w:rsidR="008C009E" w:rsidRPr="00830A3F" w14:paraId="0E377FFC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DFCF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created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at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D7EB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timestamptz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42D0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วันที่และเวลาที่สร้างข้อมูล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FE52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ระบบกำหนดอัตโนมัติ</w:t>
            </w:r>
          </w:p>
        </w:tc>
      </w:tr>
      <w:tr w:rsidR="008C009E" w:rsidRPr="00830A3F" w14:paraId="5CCE3E56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5A67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created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by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FE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CCF9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ผู้สร้างรายการสินค้า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4848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อ้างอิง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เมื่อมีข้อมูล</w:t>
            </w:r>
          </w:p>
        </w:tc>
      </w:tr>
    </w:tbl>
    <w:p w14:paraId="6F3A41A8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 xml:space="preserve">ตารางที่ 3.4 พจนานุกรมข้อมูล: </w:t>
      </w:r>
      <w:proofErr w:type="spellStart"/>
      <w:r w:rsidRPr="00830A3F">
        <w:rPr>
          <w:rFonts w:ascii="TH SarabunPSK" w:hAnsi="TH SarabunPSK" w:cs="TH SarabunPSK" w:hint="cs"/>
        </w:rPr>
        <w:t>orders</w:t>
      </w:r>
      <w:proofErr w:type="spellEnd"/>
      <w:r w:rsidRPr="00830A3F">
        <w:rPr>
          <w:rFonts w:ascii="TH SarabunPSK" w:hAnsi="TH SarabunPSK" w:cs="TH SarabunPSK" w:hint="cs"/>
        </w:rPr>
        <w:t xml:space="preserve"> และ </w:t>
      </w:r>
      <w:proofErr w:type="spellStart"/>
      <w:r w:rsidRPr="00830A3F">
        <w:rPr>
          <w:rFonts w:ascii="TH SarabunPSK" w:hAnsi="TH SarabunPSK" w:cs="TH SarabunPSK" w:hint="cs"/>
        </w:rPr>
        <w:t>order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items</w:t>
      </w:r>
      <w:proofErr w:type="spellEnd"/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2948"/>
        <w:gridCol w:w="2239"/>
      </w:tblGrid>
      <w:tr w:rsidR="008C009E" w:rsidRPr="00830A3F" w14:paraId="3090942B" w14:textId="77777777">
        <w:trPr>
          <w:cantSplit/>
          <w:tblHeader/>
          <w:jc w:val="center"/>
        </w:trPr>
        <w:tc>
          <w:tcPr>
            <w:tcW w:w="19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5B0C2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ตาราง/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ฟิ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ลด์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ADD83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ชนิดข้อมูล</w:t>
            </w:r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0DF08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คำอธิบาย</w:t>
            </w:r>
          </w:p>
        </w:tc>
        <w:tc>
          <w:tcPr>
            <w:tcW w:w="223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8F3DF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เงื่อนไขสำคัญ</w:t>
            </w:r>
          </w:p>
        </w:tc>
      </w:tr>
      <w:tr w:rsidR="008C009E" w:rsidRPr="00830A3F" w14:paraId="4664887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10D8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036E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70D5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รหัสคำสั่งซื้อ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893A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Primary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</w:p>
        </w:tc>
      </w:tr>
      <w:tr w:rsidR="008C009E" w:rsidRPr="00830A3F" w14:paraId="5B602CEE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321A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retailer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FE6C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44C1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ผู้ค้าปลีกเจ้าของคำสั่งซื้อ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7B6E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Foreign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ไป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</w:p>
        </w:tc>
      </w:tr>
      <w:tr w:rsidR="008C009E" w:rsidRPr="00830A3F" w14:paraId="48C56F7F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89A1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assigned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employee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BAF2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B6CB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พนักงานที่รับผิดชอบนำส่ง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6AAD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ระบุเมื่อรับงาน</w:t>
            </w:r>
          </w:p>
        </w:tc>
      </w:tr>
      <w:tr w:rsidR="008C009E" w:rsidRPr="00830A3F" w14:paraId="64FC75D0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3301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status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954E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status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AD44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สถานะ PENDING, PACKED, DELIVERING หรือ COMPLETED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E374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ค่าเริ่มต้น PENDING</w:t>
            </w:r>
          </w:p>
        </w:tc>
      </w:tr>
      <w:tr w:rsidR="008C009E" w:rsidRPr="00830A3F" w14:paraId="44A597B7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09B8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total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amount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B8A9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numeric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(12,2)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1C3E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ยอดรวมของคำสั่งซื้อ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5ACD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ต้องไม่น้อยกว่า 0</w:t>
            </w:r>
          </w:p>
        </w:tc>
      </w:tr>
      <w:tr w:rsidR="008C009E" w:rsidRPr="00830A3F" w14:paraId="4F4E1B30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A23D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lastRenderedPageBreak/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items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product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ED410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A508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สินค้าที่อยู่ในคำสั่งซื้อ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0991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อ้างอิง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products</w:t>
            </w:r>
            <w:proofErr w:type="spellEnd"/>
          </w:p>
        </w:tc>
      </w:tr>
      <w:tr w:rsidR="008C009E" w:rsidRPr="00830A3F" w14:paraId="2472B0AC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5E8B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items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quantity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box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E6E8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integer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22E8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จำนวนที่สั่งเป็นกล่อง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F851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ไม่น้อยกว่า 0</w:t>
            </w:r>
          </w:p>
        </w:tc>
      </w:tr>
      <w:tr w:rsidR="008C009E" w:rsidRPr="00830A3F" w14:paraId="1D6FDCE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06D5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items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quantity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pack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09E2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integer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02F0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จำนวนที่สั่งเป็นแพ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็ค</w:t>
            </w:r>
            <w:proofErr w:type="spellEnd"/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84EB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ไม่น้อยกว่า 0</w:t>
            </w:r>
          </w:p>
        </w:tc>
      </w:tr>
      <w:tr w:rsidR="008C009E" w:rsidRPr="00830A3F" w14:paraId="4E8722F6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971E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items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line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total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2FC9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numeric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(12,2)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1E32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ยอดรวมของสินค้าแต่ละรายการ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36FD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คำนวณจากจำนวนและราคา</w:t>
            </w:r>
          </w:p>
        </w:tc>
      </w:tr>
    </w:tbl>
    <w:p w14:paraId="3155219E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 xml:space="preserve">ตารางที่ 3.5 พจนานุกรมข้อมูล: </w:t>
      </w:r>
      <w:proofErr w:type="spellStart"/>
      <w:r w:rsidRPr="00830A3F">
        <w:rPr>
          <w:rFonts w:ascii="TH SarabunPSK" w:hAnsi="TH SarabunPSK" w:cs="TH SarabunPSK" w:hint="cs"/>
        </w:rPr>
        <w:t>delivery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tracking</w:t>
      </w:r>
      <w:proofErr w:type="spellEnd"/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389"/>
        <w:gridCol w:w="2948"/>
        <w:gridCol w:w="2211"/>
      </w:tblGrid>
      <w:tr w:rsidR="008C009E" w:rsidRPr="00830A3F" w14:paraId="18410B96" w14:textId="77777777"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739B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ฟิ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ลด์</w:t>
            </w:r>
          </w:p>
        </w:tc>
        <w:tc>
          <w:tcPr>
            <w:tcW w:w="1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AC68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ชนิดข้อมูล</w:t>
            </w:r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F960B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คำอธิบาย</w:t>
            </w:r>
          </w:p>
        </w:tc>
        <w:tc>
          <w:tcPr>
            <w:tcW w:w="221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BEBC8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เงื่อนไขสำคัญ</w:t>
            </w:r>
          </w:p>
        </w:tc>
      </w:tr>
      <w:tr w:rsidR="008C009E" w:rsidRPr="00830A3F" w14:paraId="7B478CBC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62840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2DFE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4E47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คำสั่งซื้อที่กำลังติดตาม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E1FD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Primary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/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Foreign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ไป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</w:p>
        </w:tc>
      </w:tr>
      <w:tr w:rsidR="008C009E" w:rsidRPr="00830A3F" w14:paraId="2AE113BD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EF32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employee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2AD2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A964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พนักงานที่ส่งพิกัด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4071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Foreign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ไป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</w:p>
        </w:tc>
      </w:tr>
      <w:tr w:rsidR="008C009E" w:rsidRPr="00830A3F" w14:paraId="264B12C6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F025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latitude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9A4C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double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precision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3A36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ละติจูดล่าสุด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0DEA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อยู่ระหว่าง -90 ถึง 90</w:t>
            </w:r>
          </w:p>
        </w:tc>
      </w:tr>
      <w:tr w:rsidR="008C009E" w:rsidRPr="00830A3F" w14:paraId="65473436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C08C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longitude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A764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double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precision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7E7B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ลองจิจูดล่าสุด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14F9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อยู่ระหว่าง -180 ถึง 180</w:t>
            </w:r>
          </w:p>
        </w:tc>
      </w:tr>
      <w:tr w:rsidR="008C009E" w:rsidRPr="00830A3F" w14:paraId="418F9786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AEC1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updated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at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FD41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timestamptz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971B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เวลาที่บันทึกพิกัดล่าสุด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C6C3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ระบบกำหนดอัตโนมัติ</w:t>
            </w:r>
          </w:p>
        </w:tc>
      </w:tr>
    </w:tbl>
    <w:p w14:paraId="3CB4D61B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27" w:name="_Toc14566"/>
      <w:r w:rsidRPr="00830A3F">
        <w:rPr>
          <w:rFonts w:ascii="TH SarabunPSK" w:eastAsia="TH Sarabun PSK" w:hAnsi="TH SarabunPSK" w:cs="TH SarabunPSK" w:hint="cs"/>
        </w:rPr>
        <w:t>3.2 การออกแบบส่วนติดต่อผู้ใช้</w:t>
      </w:r>
      <w:bookmarkEnd w:id="27"/>
    </w:p>
    <w:p w14:paraId="0086AF44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เอกสารฉบับนี้อธิบายส่วนติดต่อผู้ใช้เป็นข้อความแทนภาพหน้าจอตามขอบเขตที่กำหนดการออกแบบหน้าจอเน้นให้ผู้ใช้เห็นเฉพาะข้อมูลและปุ่มคำสั่งที่สัมพันธ์กับบทบาทของตนเพื่อลดความซับซ้อนและช่วยให้เส้นทางการทำงานชัดเจน</w:t>
      </w:r>
    </w:p>
    <w:p w14:paraId="49FE74EE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28" w:name="_Toc768"/>
      <w:r w:rsidRPr="00830A3F">
        <w:rPr>
          <w:rFonts w:ascii="TH SarabunPSK" w:eastAsia="TH Sarabun PSK" w:hAnsi="TH SarabunPSK" w:cs="TH SarabunPSK" w:hint="cs"/>
        </w:rPr>
        <w:lastRenderedPageBreak/>
        <w:t>3.2.1 หน้าจอ OWNER</w:t>
      </w:r>
      <w:bookmarkEnd w:id="28"/>
    </w:p>
    <w:p w14:paraId="41D8B544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หน้าจอเจ้าของร้านแสดงภาพรวมสินค้าและรายการสต็อกน้อยรองรับการค้นหาเพิ่มปรับและลบสินค้าเจ้าของร้านยังสามารถดูคำสั่งซื้อทั้งหมดพร้อมสถานะและข้อมูลตำแหน่งล่าสุดของงานที่กำลังนำส่งได้</w:t>
      </w:r>
    </w:p>
    <w:p w14:paraId="31AEB8BD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29" w:name="_Toc4231"/>
      <w:r w:rsidRPr="00830A3F">
        <w:rPr>
          <w:rFonts w:ascii="TH SarabunPSK" w:eastAsia="TH Sarabun PSK" w:hAnsi="TH SarabunPSK" w:cs="TH SarabunPSK" w:hint="cs"/>
        </w:rPr>
        <w:t>3.2.2 หน้าจอ ADMIN</w:t>
      </w:r>
      <w:bookmarkEnd w:id="29"/>
    </w:p>
    <w:p w14:paraId="16F1E5A2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หน้าจอผู้ดูแลระบบออกแบบสำหรับตรวจสอบรายการสินค้าและปรับจำนวนสต็อกจึงแยกสิทธิ์ออกจากหน้าจอเจ้าของร้านเพื่อให้การเข้าถึงข้อมูลสอดคล้องกับหน้าที่การทำงาน</w:t>
      </w:r>
    </w:p>
    <w:p w14:paraId="59032974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30" w:name="_Toc16477"/>
      <w:r w:rsidRPr="00830A3F">
        <w:rPr>
          <w:rFonts w:ascii="TH SarabunPSK" w:eastAsia="TH Sarabun PSK" w:hAnsi="TH SarabunPSK" w:cs="TH SarabunPSK" w:hint="cs"/>
        </w:rPr>
        <w:t>3.2.3 หน้าจอ EMPLOYEE</w:t>
      </w:r>
      <w:bookmarkEnd w:id="30"/>
    </w:p>
    <w:p w14:paraId="695A2A6B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หน้าจอพนักงานแสดงร้านค้าและคำสั่งซื้อที่เกี่ยวข้องกับการจัดส่งพนักงานเลือกดำเนินการตามลำดับสถานะของคำสั่งซื้อและในช่วงที่สถานะเป็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DELIVERING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สามารถเริ่มหรือหยุดการแชร์ตำแหน่งจริงจาก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ได้</w:t>
      </w:r>
    </w:p>
    <w:p w14:paraId="431A3E8F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31" w:name="_Toc5060"/>
      <w:r w:rsidRPr="00830A3F">
        <w:rPr>
          <w:rFonts w:ascii="TH SarabunPSK" w:eastAsia="TH Sarabun PSK" w:hAnsi="TH SarabunPSK" w:cs="TH SarabunPSK" w:hint="cs"/>
        </w:rPr>
        <w:t>3.2.4 หน้าจอ RETAILER</w:t>
      </w:r>
      <w:bookmarkEnd w:id="31"/>
    </w:p>
    <w:p w14:paraId="60DEDF2C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หน้าจอผู้ค้าปลีกมีส่วนสำหรับสมัครสมาชิกเข้าสู่ระบบเลือกสินค้าระบุจำนวนกล่องหรือแพ</w:t>
      </w:r>
      <w:proofErr w:type="spellStart"/>
      <w:r w:rsidRPr="00830A3F">
        <w:rPr>
          <w:rFonts w:ascii="TH SarabunPSK" w:hAnsi="TH SarabunPSK" w:cs="TH SarabunPSK" w:hint="cs"/>
        </w:rPr>
        <w:t>็ค</w:t>
      </w:r>
      <w:proofErr w:type="spellEnd"/>
      <w:r w:rsidRPr="00830A3F">
        <w:rPr>
          <w:rFonts w:ascii="TH SarabunPSK" w:hAnsi="TH SarabunPSK" w:cs="TH SarabunPSK" w:hint="cs"/>
        </w:rPr>
        <w:t>และยืนยันคำสั่งซื้อหลังยืนยันแล้วผู้ค้าปลีกดูรายละเอียดคำสั่งซื้อของร้านตนเองรวมถึงสถานะและตำแหน่งล่าสุดของการจัดส่งได้</w:t>
      </w:r>
    </w:p>
    <w:p w14:paraId="6124720D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32" w:name="_Toc27721"/>
      <w:r w:rsidRPr="00830A3F">
        <w:rPr>
          <w:rFonts w:ascii="TH SarabunPSK" w:eastAsia="TH Sarabun PSK" w:hAnsi="TH SarabunPSK" w:cs="TH SarabunPSK" w:hint="cs"/>
        </w:rPr>
        <w:t>3.3 การนำระบบขึ้นใช้งาน</w:t>
      </w:r>
      <w:bookmarkEnd w:id="32"/>
    </w:p>
    <w:p w14:paraId="4E38391C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ซอร์สโค้ดของระบบจัดเก็บด้วย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และเผยแพร่ใน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เพื่อควบคุม</w:t>
      </w:r>
      <w:proofErr w:type="spellStart"/>
      <w:r w:rsidRPr="00830A3F">
        <w:rPr>
          <w:rFonts w:ascii="TH SarabunPSK" w:hAnsi="TH SarabunPSK" w:cs="TH SarabunPSK" w:hint="cs"/>
        </w:rPr>
        <w:t>เวอร์ชัน</w:t>
      </w:r>
      <w:proofErr w:type="spellEnd"/>
      <w:r w:rsidRPr="00830A3F">
        <w:rPr>
          <w:rFonts w:ascii="TH SarabunPSK" w:hAnsi="TH SarabunPSK" w:cs="TH SarabunPSK" w:hint="cs"/>
        </w:rPr>
        <w:t>และใช้เป็นต้นทางสำหรับการนำขึ้นใช้งานเมื่อเชื่อม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ผู้พัฒนากำหนดค่าการ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build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และตั้งค่าตัวแปรสภาพแวดล้อมในหน้า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Project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Settings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โดยไม่ใส่ค่าดังกล่าวไว้ในซอร์สโค้ดหรือ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commit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ขึ้น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</w:p>
    <w:p w14:paraId="5DF3BF96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ตัวแปรที่ต้องกำหนดอย่างน้อยประกอบด้วย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NEXT_PUBLIC_SUPABASE_URL,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SUPABASE_SERVICE_ROLE_KEY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CUSTOM_AUTH_SESSION_SECRET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service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role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key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session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secret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เป็นข้อมูลลับที่ต้องใช้เฉพาะฝั่ง</w:t>
      </w:r>
      <w:proofErr w:type="spellStart"/>
      <w:r w:rsidRPr="00830A3F">
        <w:rPr>
          <w:rFonts w:ascii="TH SarabunPSK" w:hAnsi="TH SarabunPSK" w:cs="TH SarabunPSK" w:hint="cs"/>
        </w:rPr>
        <w:t>เซิร์ฟเวอร์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จะสร้าง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deployment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ตามการเปลี่ยนแปลงของ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branch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ที่เชื่อมไว้และการใช้งานจริงผ่าน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HTTPS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ทำให้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ราว์เซอร์สามารถขอสิทธิ์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สำหรับฟังก์ชันติดตามการจัดส่งได้</w:t>
      </w:r>
    </w:p>
    <w:p w14:paraId="6B09C437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33" w:name="_Toc14402"/>
      <w:r w:rsidRPr="00830A3F">
        <w:rPr>
          <w:rFonts w:ascii="TH SarabunPSK" w:eastAsia="TH Sarabun PSK" w:hAnsi="TH SarabunPSK" w:cs="TH SarabunPSK" w:hint="cs"/>
        </w:rPr>
        <w:t>3.4 แนวทางการทดสอบระบบ</w:t>
      </w:r>
      <w:bookmarkEnd w:id="33"/>
    </w:p>
    <w:p w14:paraId="70B9734E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การทดสอบระบบกำหนดกรณีทดสอบตามขั้นตอนที่มีผลต่อสิทธิ์และข้อมูลสำคัญโดยเน้นว่าผู้ใช้ต้องเข้าถึงเฉพาะข้อมูลที่เกี่ยวข้องการเปลี่ยนสถานะต้องเป็นไปตามลำดับและการตัดสต็อกต้องไม่ทำให้จำนวนคงเหลือติดลบ</w:t>
      </w:r>
    </w:p>
    <w:p w14:paraId="158964F5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ตารางที่ 3.6 ตัวอย่างกรณีทดสอบเชิงหน้าที่</w:t>
      </w:r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231"/>
        <w:gridCol w:w="3317"/>
      </w:tblGrid>
      <w:tr w:rsidR="008C009E" w:rsidRPr="00830A3F" w14:paraId="4263190E" w14:textId="77777777"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2DAF4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กรณีทดสอบ</w:t>
            </w:r>
          </w:p>
        </w:tc>
        <w:tc>
          <w:tcPr>
            <w:tcW w:w="323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69536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เงื่อนไขที่ตรวจสอบ</w:t>
            </w:r>
          </w:p>
        </w:tc>
        <w:tc>
          <w:tcPr>
            <w:tcW w:w="33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718E6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ผลที่คาดหวัง</w:t>
            </w:r>
          </w:p>
        </w:tc>
      </w:tr>
      <w:tr w:rsidR="008C009E" w:rsidRPr="00830A3F" w14:paraId="6C6C3104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4FE5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การเข้าสู่ระบบ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DF15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เบอร์โทรศัพท์และรหัสผ่านถูกต้องตามบทบาท</w:t>
            </w:r>
          </w:p>
        </w:tc>
        <w:tc>
          <w:tcPr>
            <w:tcW w:w="33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FCD1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นำผู้ใช้ไปยัง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dashboard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ที่ตรงกับสิทธิ์</w:t>
            </w:r>
          </w:p>
        </w:tc>
      </w:tr>
      <w:tr w:rsidR="008C009E" w:rsidRPr="00830A3F" w14:paraId="20487065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146B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การสร้างคำสั่งซื้อ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383D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RETAILER เลือกสินค้าอย่างน้อยหนึ่งรายการและระบุจำนวนถูกต้อง</w:t>
            </w:r>
          </w:p>
        </w:tc>
        <w:tc>
          <w:tcPr>
            <w:tcW w:w="33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6D93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ระบบสร้าง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และ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items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พร้อมคำนวณยอดรวม</w:t>
            </w:r>
          </w:p>
        </w:tc>
      </w:tr>
      <w:tr w:rsidR="008C009E" w:rsidRPr="00830A3F" w14:paraId="15DA701A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CA2D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การเปลี่ยนสถานะ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0DFC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EMPLOYEE เปลี่ยนจาก PENDING ไป PACKED แล้ว DELIVERING</w:t>
            </w:r>
          </w:p>
        </w:tc>
        <w:tc>
          <w:tcPr>
            <w:tcW w:w="33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50FC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ระบบรับเฉพาะลำดับที่ถูกต้องและผูกพนักงานกับงาน</w:t>
            </w:r>
          </w:p>
        </w:tc>
      </w:tr>
      <w:tr w:rsidR="008C009E" w:rsidRPr="00830A3F" w14:paraId="4B55095A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B5B20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การตัดสต็อก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3D7F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เริ่ม DELIVERING โดยมีสินค้าคงเหลือเพียงพอ</w:t>
            </w:r>
          </w:p>
        </w:tc>
        <w:tc>
          <w:tcPr>
            <w:tcW w:w="33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18DA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ตัดสต็อกใน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transaction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เดียว; หากไม่พอ ระบบไม่เริ่มนำส่ง</w:t>
            </w:r>
          </w:p>
        </w:tc>
      </w:tr>
      <w:tr w:rsidR="008C009E" w:rsidRPr="00830A3F" w14:paraId="78A563FC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4A3E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การแชร์ตำแหน่ง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199F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EMPLOYEE แชร์ GPS ของงาน DELIVERING ที่รับผิดชอบ</w:t>
            </w:r>
          </w:p>
        </w:tc>
        <w:tc>
          <w:tcPr>
            <w:tcW w:w="33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C243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บันทึกพิกัดล่าสุด และ OWNER/RETAILER ที่เกี่ยวข้องดูได้</w:t>
            </w:r>
          </w:p>
        </w:tc>
      </w:tr>
    </w:tbl>
    <w:p w14:paraId="7BF9B8DF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ผลการประเมินประสิทธิภาพและความพึงพอใจควรเก็บจากผู้ใช้จริงด้วยแบบประเมินในระยะต่อไปเพื่อให้สอดคล้องกับวัตถุประสงค์ของโครงงานโดยเอกสารฉบับนี้ไม่ระบุค่าผลประเมินที่ยังไม่มีข้อมูลรองรับ</w:t>
      </w:r>
    </w:p>
    <w:p w14:paraId="36364CCE" w14:textId="77777777" w:rsidR="008C009E" w:rsidRPr="00830A3F" w:rsidRDefault="008C009E">
      <w:pPr>
        <w:rPr>
          <w:rFonts w:ascii="TH SarabunPSK" w:hAnsi="TH SarabunPSK" w:cs="TH SarabunPSK"/>
          <w:cs/>
        </w:rPr>
        <w:sectPr w:rsidR="008C009E" w:rsidRPr="00830A3F">
          <w:headerReference w:type="default" r:id="rId20"/>
          <w:headerReference w:type="first" r:id="rId21"/>
          <w:pgSz w:w="11906" w:h="16838"/>
          <w:pgMar w:top="1440" w:right="1440" w:bottom="1440" w:left="2160" w:header="720" w:footer="720" w:gutter="0"/>
          <w:cols w:space="720"/>
          <w:titlePg/>
          <w:docGrid w:linePitch="360"/>
        </w:sectPr>
      </w:pPr>
    </w:p>
    <w:p w14:paraId="5C2D562C" w14:textId="77777777" w:rsidR="008C009E" w:rsidRPr="00830A3F" w:rsidRDefault="00000000">
      <w:pPr>
        <w:pStyle w:val="Chapter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บทที่ 4</w:t>
      </w:r>
    </w:p>
    <w:p w14:paraId="524FBFEF" w14:textId="77777777" w:rsidR="008C009E" w:rsidRPr="00830A3F" w:rsidRDefault="00000000">
      <w:pPr>
        <w:pStyle w:val="ChapterTitle"/>
        <w:keepNext/>
        <w:keepLines/>
        <w:rPr>
          <w:rFonts w:ascii="TH SarabunPSK" w:hAnsi="TH SarabunPSK" w:cs="TH SarabunPSK"/>
        </w:rPr>
      </w:pPr>
      <w:bookmarkStart w:id="34" w:name="_Toc10925"/>
      <w:r w:rsidRPr="00830A3F">
        <w:rPr>
          <w:rFonts w:ascii="TH SarabunPSK" w:hAnsi="TH SarabunPSK" w:cs="TH SarabunPSK" w:hint="cs"/>
        </w:rPr>
        <w:t>ผลการดำเนินงาน</w:t>
      </w:r>
      <w:bookmarkEnd w:id="34"/>
    </w:p>
    <w:p w14:paraId="58830785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บทนี้นำเสนอผลการพัฒนาที่ตรวจสอบได้จากซอร์สโค้ดโครงสร้างฐานข้อมูลและผลการตรวจสอบคำสั่งของโครงการโดยเชื่อมโยงกับวิธีดำเนินงานในบท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3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อกสารฉบับนี้อธิบายผลด้วยข้อความและตารางตามขอบเขตที่ไม่ใช้รูปภาพทั้งนี้ผลการใช้งานจริงกับบัญชี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ผู้ใช้ภาคสนามจะแยกให้เห็นชัดเจนจากผลการตรวจสอบซอร์สโค้ดเพื่อไม่ให้สรุปผลเกินหลักฐานที่มีอยู่</w:t>
      </w:r>
    </w:p>
    <w:p w14:paraId="35C44F09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35" w:name="_Toc2972"/>
      <w:r w:rsidRPr="00830A3F">
        <w:rPr>
          <w:rFonts w:ascii="TH SarabunPSK" w:eastAsia="TH Sarabun PSK" w:hAnsi="TH SarabunPSK" w:cs="TH SarabunPSK" w:hint="cs"/>
        </w:rPr>
        <w:t>4.1 ผลการพัฒนาระบบ</w:t>
      </w:r>
      <w:bookmarkEnd w:id="35"/>
    </w:p>
    <w:p w14:paraId="4718DE51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ผลการพัฒนาพบว่าระบบจัดการร้าน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123พาณิชย์ปลีกส่ง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ถูกจัดทำเป็นเว็บแอปพลิเคชันที่แยกหน้าที่และสิทธิ์ผู้ใช้ออกเป็น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บทบาทได้แก่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OWNER,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ADMIN,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EMPLOYEE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RETAILER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ารออกแบบดังกล่าวเชื่อมการจัดการสินค้าคำสั่งซื้อสถานะงานและตำแหน่งการนำส่งไว้ในระบบเดียวกันโดยรายละเอียดสรุปได้ดัง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4.1</w:t>
      </w:r>
    </w:p>
    <w:p w14:paraId="20159F4C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ตารางที่ 4.1 ผลการพัฒนาฟังก์ชันสำคัญของระบบ</w:t>
      </w:r>
    </w:p>
    <w:tbl>
      <w:tblPr>
        <w:tblStyle w:val="TableGrid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2013"/>
        <w:gridCol w:w="6293"/>
      </w:tblGrid>
      <w:tr w:rsidR="008C009E" w:rsidRPr="00830A3F" w14:paraId="7065F12E" w14:textId="77777777">
        <w:trPr>
          <w:cantSplit/>
          <w:tblHeader/>
          <w:jc w:val="center"/>
        </w:trPr>
        <w:tc>
          <w:tcPr>
            <w:tcW w:w="20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CE03A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ส่วนการทำงาน</w:t>
            </w:r>
          </w:p>
        </w:tc>
        <w:tc>
          <w:tcPr>
            <w:tcW w:w="629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3050F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ผลการพัฒนาที่ตรวจสอบได้จากโครงสร้างระบบ</w:t>
            </w:r>
          </w:p>
        </w:tc>
      </w:tr>
      <w:tr w:rsidR="008C009E" w:rsidRPr="00830A3F" w14:paraId="69A53170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25EA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การยืนยันตัวตนและสิทธิ์ผู้ใช้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6311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รองรับการเข้าสู่ระบบด้วยเบอร์โทรศัพท์และรหัสผ่านแบบ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Custom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Auth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รหัสผ่านเก็บเป็น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salt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และ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scrypt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hash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พร้อม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session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ใน HTTP-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only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cookie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ผู้ค้าปลีกสมัครบัญชีได้ ส่วนบัญชีบุคลากรจัดเตรียมโดยผู้ดูแล</w:t>
            </w:r>
          </w:p>
        </w:tc>
      </w:tr>
      <w:tr w:rsidR="008C009E" w:rsidRPr="00830A3F" w14:paraId="6D4BC66B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694D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สินค้าและสต็อก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8DF4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OWNER เพิ่ม ปรับ และลบสินค้าได้ ขณะที่ ADMIN ปรับจำนวนสต็อกตามสิทธิ์ สินค้ามีราคาแบบกล่องและราคาแบบแพ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็ค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ที่ระบุได้ตามข้อมูลสินค้า</w:t>
            </w:r>
          </w:p>
        </w:tc>
      </w:tr>
      <w:tr w:rsidR="008C009E" w:rsidRPr="00830A3F" w14:paraId="36E0A989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7F1A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คำสั่งซื้อและการนำส่ง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F6EF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RETAILER เลือกสินค้าในตะกร้าบน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เบ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ราว์เซอร์และยืนยันคำสั่งซื้อ จากนั้น EMPLOYEE ดำเนินงานตามสถานะ PENDING, PACKED, DELIVERING และ COMPLETED โดยไม่ข้ามลำดับ</w:t>
            </w:r>
          </w:p>
        </w:tc>
      </w:tr>
      <w:tr w:rsidR="008C009E" w:rsidRPr="00830A3F" w14:paraId="0CF5ABB4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4C24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การตัดสต็อก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D67D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เมื่อเริ่มสถานะ DELIVERING ระบบตรวจสอบสต็อกและตัดจำนวนผ่าน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transaction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เดียว หากสินค้าไม่เพียงพอ ระบบจะไม่เริ่มการนำส่ง</w:t>
            </w:r>
          </w:p>
        </w:tc>
      </w:tr>
      <w:tr w:rsidR="008C009E" w:rsidRPr="00830A3F" w14:paraId="2C55A4BF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8D0F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การติดตามตำแหน่ง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54C8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EMPLOYEE เริ่มแชร์ตำแหน่งจาก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เบ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ราว์เซอร์ได้เฉพาะระหว่าง DELIVERING ระบบเก็บพิกัดล่าสุดของคำสั่งซื้อ และ OWNER หรือ RETAILER ที่เกี่ยวข้องเรียกดูข้อมูลได้ตามสิทธิ์</w:t>
            </w:r>
          </w:p>
        </w:tc>
      </w:tr>
      <w:tr w:rsidR="008C009E" w:rsidRPr="00830A3F" w14:paraId="604BE90E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DF4C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lastRenderedPageBreak/>
              <w:t>ฐานข้อมูลและการนำขึ้นใช้งาน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525E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ข้อมูลหลักจัดเก็บใน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Supabase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PostgreSQL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ผ่าน REST/RPC ของ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Next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js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ซอร์สโค้ดมี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GitHub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repository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เป็นแหล่งควบคุม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เวอร์ชัน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และเตรียมขั้นตอนเชื่อมต่อ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Vercel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โดยตั้งค่าความลับในตัวแปรสภาพแวดล้อมแยกจาก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repository</w:t>
            </w:r>
            <w:proofErr w:type="spellEnd"/>
          </w:p>
        </w:tc>
      </w:tr>
    </w:tbl>
    <w:p w14:paraId="5B38ABA2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โครงสร้างข้อมูลที่นำมาใช้จริงประกอบด้วย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profiles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products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orders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order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items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delivery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tracking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โดยมี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app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credentials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ตารางเสริมสำหรับข้อมูลยืนยันตัวตนแบบกำหนดเองระบบไม่ประกอบด้วยโมดูลรับชำระเงินออกใบเสร็จระบบบัญชีหรือตารางตะกร้าสินค้าในฐานข้อมูลจึงกำหนดขอบเขตการทำงานเป็นการยืนยันคำสั่งซื้อและการจัดส่งสินค้า</w:t>
      </w:r>
    </w:p>
    <w:p w14:paraId="281D45C3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36" w:name="_Toc20140"/>
      <w:r w:rsidRPr="00830A3F">
        <w:rPr>
          <w:rFonts w:ascii="TH SarabunPSK" w:eastAsia="TH Sarabun PSK" w:hAnsi="TH SarabunPSK" w:cs="TH SarabunPSK" w:hint="cs"/>
        </w:rPr>
        <w:t>4.2 ผลการทดสอบระบบ</w:t>
      </w:r>
      <w:bookmarkEnd w:id="36"/>
    </w:p>
    <w:p w14:paraId="060A1080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37" w:name="_Toc26772"/>
      <w:r w:rsidRPr="00830A3F">
        <w:rPr>
          <w:rFonts w:ascii="TH SarabunPSK" w:eastAsia="TH Sarabun PSK" w:hAnsi="TH SarabunPSK" w:cs="TH SarabunPSK" w:hint="cs"/>
        </w:rPr>
        <w:t>4.2.1 ผลการตรวจสอบซอร์สโค้ด</w:t>
      </w:r>
      <w:bookmarkEnd w:id="37"/>
    </w:p>
    <w:p w14:paraId="4B27BCFD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ผู้จัดทำตรวจสอบโครงการด้วยคำสั่งมาตรฐานของ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ณวันที่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2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กันยายนพ.ศ.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2569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ผลการตรวจสอบแสดงในตารางที่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4.2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โดยเป็นหลักฐานระดับซอร์สโค้ดไม่ใช่ผลยืนยันการทำงานกับข้อมูลจริงบนบริการภายนอก</w:t>
      </w:r>
    </w:p>
    <w:p w14:paraId="4E8A227B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ตารางที่ 4.2 ผลการตรวจสอบคุณภาพซอร์สโค้ด</w:t>
      </w:r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296"/>
        <w:gridCol w:w="2835"/>
        <w:gridCol w:w="1417"/>
      </w:tblGrid>
      <w:tr w:rsidR="008C009E" w:rsidRPr="00830A3F" w14:paraId="1F1AE071" w14:textId="77777777"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9AA18" w14:textId="77777777" w:rsidR="008C009E" w:rsidRPr="00830A3F" w:rsidRDefault="00000000">
            <w:pPr>
              <w:pStyle w:val="TableHeader"/>
              <w:keepLines/>
              <w:jc w:val="left"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รายการตรวจสอบ</w:t>
            </w:r>
          </w:p>
        </w:tc>
        <w:tc>
          <w:tcPr>
            <w:tcW w:w="22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F134B" w14:textId="77777777" w:rsidR="008C009E" w:rsidRPr="00830A3F" w:rsidRDefault="00000000">
            <w:pPr>
              <w:pStyle w:val="TableHeader"/>
              <w:keepLines/>
              <w:jc w:val="left"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เกณฑ์ที่คาดหวัง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3DD0A" w14:textId="77777777" w:rsidR="008C009E" w:rsidRPr="00830A3F" w:rsidRDefault="00000000">
            <w:pPr>
              <w:pStyle w:val="TableHeader"/>
              <w:keepLines/>
              <w:jc w:val="left"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ผลที่ตรวจพบ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3BCB3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สถานะ</w:t>
            </w:r>
          </w:p>
        </w:tc>
      </w:tr>
      <w:tr w:rsidR="008C009E" w:rsidRPr="00830A3F" w14:paraId="4AC22F07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1187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npm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run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lint</w:t>
            </w:r>
            <w:proofErr w:type="spellEnd"/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500D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คำสั่ง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ESLint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ทำงานครบและไม่รายงานข้อผิดพลาด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D65D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คำสั่งทำงานเสร็จสมบูรณ์โดยไม่พบ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ESLint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error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88BA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ผ่าน</w:t>
            </w:r>
          </w:p>
        </w:tc>
      </w:tr>
      <w:tr w:rsidR="008C009E" w:rsidRPr="00830A3F" w14:paraId="435ABFE4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3039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ตรวจ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TypeScript</w:t>
            </w:r>
            <w:proofErr w:type="spellEnd"/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CE4B0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ใช้คำสั่ง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tsc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แบบ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no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emit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และปิด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incremental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เพื่อตรวจชนิดข้อมูลแบบ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strict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DF5F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คำสั่งทำงานเสร็จสมบูรณ์และไม่พบ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TypeScript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error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1461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ผ่าน</w:t>
            </w:r>
          </w:p>
        </w:tc>
      </w:tr>
      <w:tr w:rsidR="008C009E" w:rsidRPr="00830A3F" w14:paraId="1E0FC18E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0581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npm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run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build</w:t>
            </w:r>
            <w:proofErr w:type="spellEnd"/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FF7B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โครงการสร้างรุ่น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production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ได้เมื่อกำหนดค่าระบบครบ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E27E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ยังไม่มีบันทึกผลการทดสอบคำสั่งนี้ในหลักฐานที่ตรวจสอบ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CAFC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รอทดสอบ</w:t>
            </w:r>
          </w:p>
        </w:tc>
      </w:tr>
      <w:tr w:rsidR="008C009E" w:rsidRPr="00830A3F" w14:paraId="2E61584A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125C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lastRenderedPageBreak/>
              <w:t>ชุดทดสอบเชิงหน้าที่อัตโนมัติ</w:t>
            </w:r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2F7D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มี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script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หรือไฟล์ทดสอบที่บันทึกผลการทดสอบได้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9F36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ไม่พบ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script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หรือไฟล์ทดสอบเชิงหน้าที่ของโครงการใน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repository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C890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ยังสรุปผลไม่ได้</w:t>
            </w:r>
          </w:p>
        </w:tc>
      </w:tr>
    </w:tbl>
    <w:p w14:paraId="6784CFD8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ผลในตารางที่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4.2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แสดงว่าโค้ดส่วนที่อยู่ใน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ผ่านการตรวจรูปแบบและการตรวจชนิดข้อมูลได้แต่ยังไม่มีหลักฐานผลการสร้างรุ่น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production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อย่างไรก็ตามการตรวจดังกล่าวไม่ได้แทนการทดสอบการเข้าสู่ระบบการเรียก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RPC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การอนุญาต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หรือสิทธิ์ของผู้ใช้บนข้อมูลจริงจึงต้องบันทึกผลทดสอบเชิงหน้าที่แยกต่างหาก</w:t>
      </w:r>
    </w:p>
    <w:p w14:paraId="6D267DD0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38" w:name="_Toc29574"/>
      <w:r w:rsidRPr="00830A3F">
        <w:rPr>
          <w:rFonts w:ascii="TH SarabunPSK" w:eastAsia="TH Sarabun PSK" w:hAnsi="TH SarabunPSK" w:cs="TH SarabunPSK" w:hint="cs"/>
        </w:rPr>
        <w:t>4.2.2 กรณีทดสอบเชิงหน้าที่สำหรับสภาพแวดล้อมจริง</w:t>
      </w:r>
      <w:bookmarkEnd w:id="38"/>
    </w:p>
    <w:p w14:paraId="78B5876D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เพื่อให้การประเมินมีความครบถ้วนได้กำหนดกรณีทดสอบตามความสามารถของระบบในตารางที่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4.3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แต่ใน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ที่ตรวจสอบยังไม่มีบันทึกผลการทดสอบกับบัญชี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ดสอบหรือผู้ใช้จริงจึงระบุสถานะตามข้อเท็จจริงว่าเป็นรายการรอทดสอบไม่กำหนดผลผ่านหรือไม่ผ่านแทนข้อมูลที่ยังไม่ได้เก็บ</w:t>
      </w:r>
    </w:p>
    <w:p w14:paraId="67194BF8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 xml:space="preserve">ตารางที่ 4.3 กรณีทดสอบเชิงหน้าที่สำหรับทดสอบกับ 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TH SarabunPSK" w:hAnsi="TH SarabunPSK" w:cs="TH SarabunPSK" w:hint="cs"/>
        </w:rPr>
        <w:t xml:space="preserve"> และผู้ใช้จริง</w:t>
      </w:r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992"/>
        <w:gridCol w:w="1757"/>
        <w:gridCol w:w="3487"/>
        <w:gridCol w:w="2069"/>
      </w:tblGrid>
      <w:tr w:rsidR="008C009E" w:rsidRPr="00830A3F" w14:paraId="32DE2E1D" w14:textId="77777777">
        <w:trPr>
          <w:cantSplit/>
          <w:tblHeader/>
          <w:jc w:val="center"/>
        </w:trPr>
        <w:tc>
          <w:tcPr>
            <w:tcW w:w="9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44E2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รหัส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7C918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กรณีทดสอบ</w:t>
            </w:r>
          </w:p>
        </w:tc>
        <w:tc>
          <w:tcPr>
            <w:tcW w:w="34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A9920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ผลที่คาดหวัง</w:t>
            </w:r>
          </w:p>
        </w:tc>
        <w:tc>
          <w:tcPr>
            <w:tcW w:w="20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140C3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สถานะในเอกสาร</w:t>
            </w:r>
          </w:p>
        </w:tc>
      </w:tr>
      <w:tr w:rsidR="008C009E" w:rsidRPr="00830A3F" w14:paraId="173ABDC0" w14:textId="77777777">
        <w:trPr>
          <w:cantSplit/>
          <w:jc w:val="center"/>
        </w:trPr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BEDF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TC</w:t>
            </w:r>
            <w:r w:rsidRPr="00830A3F">
              <w:rPr>
                <w:rFonts w:ascii="Cambria Math" w:hAnsi="Cambria Math" w:cs="Cambria Math"/>
              </w:rPr>
              <w:t>‑</w:t>
            </w:r>
            <w:r w:rsidRPr="00830A3F">
              <w:rPr>
                <w:rFonts w:ascii="TH SarabunPSK" w:hAnsi="TH SarabunPSK" w:cs="TH SarabunPSK" w:hint="cs"/>
              </w:rPr>
              <w:t>01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612D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เข้าสู่ระบบด้วยข้อมูลของแต่ละบทบาท</w:t>
            </w:r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DE60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ผู้ใช้เข้าสู่หน้าใช้งานที่ตรงกับสิทธิ์ และเข้าถึงข้อมูลเท่าที่ได้รับอนุญาต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F44A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รอทดสอบและบันทึกผล</w:t>
            </w:r>
          </w:p>
        </w:tc>
      </w:tr>
      <w:tr w:rsidR="008C009E" w:rsidRPr="00830A3F" w14:paraId="0EFE61F3" w14:textId="77777777">
        <w:trPr>
          <w:cantSplit/>
          <w:jc w:val="center"/>
        </w:trPr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E300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TC</w:t>
            </w:r>
            <w:r w:rsidRPr="00830A3F">
              <w:rPr>
                <w:rFonts w:ascii="Cambria Math" w:hAnsi="Cambria Math" w:cs="Cambria Math"/>
              </w:rPr>
              <w:t>‑</w:t>
            </w:r>
            <w:r w:rsidRPr="00830A3F">
              <w:rPr>
                <w:rFonts w:ascii="TH SarabunPSK" w:hAnsi="TH SarabunPSK" w:cs="TH SarabunPSK" w:hint="cs"/>
              </w:rPr>
              <w:t>02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4C4F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ผู้ค้าปลีกยืนยันคำสั่งซื้อ</w:t>
            </w:r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45A4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ระบบสร้างรายการสั่งซื้อพร้อมยอดรวม โดยไม่เปิดเผยคำสั่งซื้อของร้านอื่น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8DC0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รอทดสอบและบันทึกผล</w:t>
            </w:r>
          </w:p>
        </w:tc>
      </w:tr>
      <w:tr w:rsidR="008C009E" w:rsidRPr="00830A3F" w14:paraId="697149D7" w14:textId="77777777">
        <w:trPr>
          <w:cantSplit/>
          <w:jc w:val="center"/>
        </w:trPr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0538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TC</w:t>
            </w:r>
            <w:r w:rsidRPr="00830A3F">
              <w:rPr>
                <w:rFonts w:ascii="Cambria Math" w:hAnsi="Cambria Math" w:cs="Cambria Math"/>
              </w:rPr>
              <w:t>‑</w:t>
            </w:r>
            <w:r w:rsidRPr="00830A3F">
              <w:rPr>
                <w:rFonts w:ascii="TH SarabunPSK" w:hAnsi="TH SarabunPSK" w:cs="TH SarabunPSK" w:hint="cs"/>
              </w:rPr>
              <w:t>03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27C3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พนักงานเปลี่ยนสถานะเป็นกำลังนำส่ง</w:t>
            </w:r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395E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ระบบรับเฉพาะลำดับสถานะที่ถูกต้อง และตัดสต็อกเมื่อมีสินค้าเพียงพอ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AB5E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รอทดสอบและบันทึกผล</w:t>
            </w:r>
          </w:p>
        </w:tc>
      </w:tr>
      <w:tr w:rsidR="008C009E" w:rsidRPr="00830A3F" w14:paraId="71CB8F46" w14:textId="77777777">
        <w:trPr>
          <w:cantSplit/>
          <w:jc w:val="center"/>
        </w:trPr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A9EA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TC</w:t>
            </w:r>
            <w:r w:rsidRPr="00830A3F">
              <w:rPr>
                <w:rFonts w:ascii="Cambria Math" w:hAnsi="Cambria Math" w:cs="Cambria Math"/>
              </w:rPr>
              <w:t>‑</w:t>
            </w:r>
            <w:r w:rsidRPr="00830A3F">
              <w:rPr>
                <w:rFonts w:ascii="TH SarabunPSK" w:hAnsi="TH SarabunPSK" w:cs="TH SarabunPSK" w:hint="cs"/>
              </w:rPr>
              <w:t>04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5A64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พนักงานแชร์ตำแหน่งระหว่างนำส่ง</w:t>
            </w:r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8559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ระบบรับพิกัดเฉพาะงานที่รับผิดชอบ และผู้เกี่ยวข้องเห็นพิกัดล่าสุดได้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9833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รอทดสอบและบันทึกผล</w:t>
            </w:r>
          </w:p>
        </w:tc>
      </w:tr>
      <w:tr w:rsidR="008C009E" w:rsidRPr="00830A3F" w14:paraId="632B4E02" w14:textId="77777777">
        <w:trPr>
          <w:cantSplit/>
          <w:jc w:val="center"/>
        </w:trPr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4566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TC</w:t>
            </w:r>
            <w:r w:rsidRPr="00830A3F">
              <w:rPr>
                <w:rFonts w:ascii="Cambria Math" w:hAnsi="Cambria Math" w:cs="Cambria Math"/>
              </w:rPr>
              <w:t>‑</w:t>
            </w:r>
            <w:r w:rsidRPr="00830A3F">
              <w:rPr>
                <w:rFonts w:ascii="TH SarabunPSK" w:hAnsi="TH SarabunPSK" w:cs="TH SarabunPSK" w:hint="cs"/>
              </w:rPr>
              <w:t>05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3B5D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นำระบบขึ้น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Vercel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ผ่าน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GitHub</w:t>
            </w:r>
            <w:proofErr w:type="spellEnd"/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4B03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ระบบสร้างรุ่นได้เมื่อกำหนดตัวแปรสภาพแวดล้อมครบ และเก็บข้อมูลลับไว้เฉพาะใน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Vercel</w:t>
            </w:r>
            <w:proofErr w:type="spellEnd"/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8C1A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รอทดสอบและบันทึกผล</w:t>
            </w:r>
          </w:p>
        </w:tc>
      </w:tr>
    </w:tbl>
    <w:p w14:paraId="0F5C9140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39" w:name="_Toc741"/>
      <w:r w:rsidRPr="00830A3F">
        <w:rPr>
          <w:rFonts w:ascii="TH SarabunPSK" w:eastAsia="TH Sarabun PSK" w:hAnsi="TH SarabunPSK" w:cs="TH SarabunPSK" w:hint="cs"/>
        </w:rPr>
        <w:lastRenderedPageBreak/>
        <w:t>4.3 การวิเคราะห์ผล</w:t>
      </w:r>
      <w:bookmarkEnd w:id="39"/>
    </w:p>
    <w:p w14:paraId="6D3CF4A7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เมื่อเทียบกับวัตถุประสงค์ข้อที่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ระบบสามารถพัฒนาเป็นเว็บแอปพลิเคชันตามแนวทางที่กำหนดได้โดยใช้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React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TypeScript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Tailwind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CSS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Node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ร่วมกับฐานข้อมูล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PostgreSQL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ครงสร้างการกำหนดสิทธิ์ช่วยให้บทบาทของเจ้าของร้านผู้ดูแลระบบพนักงานและผู้ค้าปลีกแยกหน้าที่กันอย่างชัดเจน</w:t>
      </w:r>
    </w:p>
    <w:p w14:paraId="5682918B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สำหรับวัตถุประสงค์ข้อที่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2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มีองค์ประกอบรองรับการจัดการสินค้าคำสั่งซื้อสต็อกและสถานะการจัดส่งครบตามขอบเขตที่ระบุไว้การตัดสต็อกเมื่อเริ่มนำส่งช่วยให้การตัดจำนวนเกิดในจุดที่สัมพันธ์กับการปฏิบัติงานจริงแต่การใช้จำนวนสต็อกเพียงค่าเดียวสำหรับสินค้าทั้งหน่วยกล่องและแพ</w:t>
      </w:r>
      <w:proofErr w:type="spellStart"/>
      <w:r w:rsidRPr="00830A3F">
        <w:rPr>
          <w:rFonts w:ascii="TH SarabunPSK" w:hAnsi="TH SarabunPSK" w:cs="TH SarabunPSK" w:hint="cs"/>
        </w:rPr>
        <w:t>็ค</w:t>
      </w:r>
      <w:proofErr w:type="spellEnd"/>
      <w:r w:rsidRPr="00830A3F">
        <w:rPr>
          <w:rFonts w:ascii="TH SarabunPSK" w:hAnsi="TH SarabunPSK" w:cs="TH SarabunPSK" w:hint="cs"/>
        </w:rPr>
        <w:t>ยังต้องกำหนดหน่วยนับให้ตรงกับวิธีดำเนินงานของร้านก่อนใช้งานจริง</w:t>
      </w:r>
    </w:p>
    <w:p w14:paraId="6A166A78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สำหรับวัตถุประสงค์ข้อที่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3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มีแนวทางและกรณีทดสอบรองรับการประเมินแต่ยังไม่ปรากฏข้อมูลแบบประเมินความพึงพอใจหรือผลทดสอบแบ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end</w:t>
      </w:r>
      <w:proofErr w:type="spellEnd"/>
      <w:r w:rsidRPr="00830A3F">
        <w:rPr>
          <w:rFonts w:ascii="TH SarabunPSK" w:hAnsi="TH SarabunPSK" w:cs="TH SarabunPSK" w:hint="cs"/>
        </w:rPr>
        <w:t>-</w:t>
      </w:r>
      <w:proofErr w:type="spellStart"/>
      <w:r w:rsidRPr="00830A3F">
        <w:rPr>
          <w:rFonts w:ascii="TH SarabunPSK" w:hAnsi="TH SarabunPSK" w:cs="TH SarabunPSK" w:hint="cs"/>
        </w:rPr>
        <w:t>to</w:t>
      </w:r>
      <w:proofErr w:type="spellEnd"/>
      <w:r w:rsidRPr="00830A3F">
        <w:rPr>
          <w:rFonts w:ascii="TH SarabunPSK" w:hAnsi="TH SarabunPSK" w:cs="TH SarabunPSK" w:hint="cs"/>
        </w:rPr>
        <w:t>-</w:t>
      </w:r>
      <w:proofErr w:type="spellStart"/>
      <w:r w:rsidRPr="00830A3F">
        <w:rPr>
          <w:rFonts w:ascii="TH SarabunPSK" w:hAnsi="TH SarabunPSK" w:cs="TH SarabunPSK" w:hint="cs"/>
        </w:rPr>
        <w:t>end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ในสภาพแวดล้อม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ดังนั้นในระยะนี้จึงสรุปได้เฉพาะผล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lint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การตรวจสอบชนิดข้อมูลไม่ควรสรุปประสิทธิภาพความพึงพอใจหรือความเสถียรในการใช้งานจริงจนกว่าจะเก็บข้อมูลตาม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4.3</w:t>
      </w:r>
    </w:p>
    <w:p w14:paraId="78FF69C9" w14:textId="77777777" w:rsidR="008C009E" w:rsidRPr="00830A3F" w:rsidRDefault="008C009E">
      <w:pPr>
        <w:rPr>
          <w:rFonts w:ascii="TH SarabunPSK" w:hAnsi="TH SarabunPSK" w:cs="TH SarabunPSK"/>
          <w:cs/>
        </w:rPr>
        <w:sectPr w:rsidR="008C009E" w:rsidRPr="00830A3F">
          <w:headerReference w:type="default" r:id="rId22"/>
          <w:headerReference w:type="first" r:id="rId23"/>
          <w:pgSz w:w="11906" w:h="16838"/>
          <w:pgMar w:top="1440" w:right="1440" w:bottom="1440" w:left="2160" w:header="720" w:footer="720" w:gutter="0"/>
          <w:cols w:space="720"/>
          <w:titlePg/>
          <w:docGrid w:linePitch="360"/>
        </w:sectPr>
      </w:pPr>
    </w:p>
    <w:p w14:paraId="798A4F4F" w14:textId="77777777" w:rsidR="008C009E" w:rsidRPr="00830A3F" w:rsidRDefault="00000000">
      <w:pPr>
        <w:pStyle w:val="Chapter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บทที่ 5</w:t>
      </w:r>
    </w:p>
    <w:p w14:paraId="4A117D50" w14:textId="77777777" w:rsidR="008C009E" w:rsidRPr="00830A3F" w:rsidRDefault="00000000">
      <w:pPr>
        <w:pStyle w:val="ChapterTitle"/>
        <w:keepNext/>
        <w:keepLines/>
        <w:rPr>
          <w:rFonts w:ascii="TH SarabunPSK" w:hAnsi="TH SarabunPSK" w:cs="TH SarabunPSK"/>
        </w:rPr>
      </w:pPr>
      <w:bookmarkStart w:id="40" w:name="_Toc21909"/>
      <w:r w:rsidRPr="00830A3F">
        <w:rPr>
          <w:rFonts w:ascii="TH SarabunPSK" w:hAnsi="TH SarabunPSK" w:cs="TH SarabunPSK" w:hint="cs"/>
        </w:rPr>
        <w:t>สรุปผลการดำเนินงาน</w:t>
      </w:r>
      <w:bookmarkEnd w:id="40"/>
    </w:p>
    <w:p w14:paraId="1C014A65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41" w:name="_Toc26312"/>
      <w:r w:rsidRPr="00830A3F">
        <w:rPr>
          <w:rFonts w:ascii="TH SarabunPSK" w:eastAsia="TH Sarabun PSK" w:hAnsi="TH SarabunPSK" w:cs="TH SarabunPSK" w:hint="cs"/>
        </w:rPr>
        <w:t>5.1 สรุปผล</w:t>
      </w:r>
      <w:bookmarkEnd w:id="41"/>
    </w:p>
    <w:p w14:paraId="788FC07B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โครงงานนี้พัฒนาระบบจัดการร้าน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123พาณิชย์ปลีกส่ง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รูปแบบเว็บแอปพลิเคชันเพื่อสนับสนุนการจัดการสินค้าสต็อกคำสั่งซื้อและสถานะการนำส่งของร้านระบบพัฒนาด้ว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React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TypeScript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Tailwind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CSS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Node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PostgreSQL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เป็นฐานข้อมูลและใช้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เพื่อควบคุม</w:t>
      </w:r>
      <w:proofErr w:type="spellStart"/>
      <w:r w:rsidRPr="00830A3F">
        <w:rPr>
          <w:rFonts w:ascii="TH SarabunPSK" w:hAnsi="TH SarabunPSK" w:cs="TH SarabunPSK" w:hint="cs"/>
        </w:rPr>
        <w:t>เวอร์ชัน</w:t>
      </w:r>
      <w:proofErr w:type="spellEnd"/>
      <w:r w:rsidRPr="00830A3F">
        <w:rPr>
          <w:rFonts w:ascii="TH SarabunPSK" w:hAnsi="TH SarabunPSK" w:cs="TH SarabunPSK" w:hint="cs"/>
        </w:rPr>
        <w:t>ของซอร์สโค้ดสำหรับเชื่อมต่อกระบวนการนำขึ้นใช้งานบน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</w:p>
    <w:p w14:paraId="3DD82CF0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ระบบกำหนดผู้ใช้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บทบาทได้แก่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OWNER,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ADMIN,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EMPLOYEE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RETAILER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พร้อมกำหนดขอบเขตสิทธิ์ตามหน้าที่ผู้ค้าปลีกเลือกสินค้าตามหน่วยกล่องหรือแพ</w:t>
      </w:r>
      <w:proofErr w:type="spellStart"/>
      <w:r w:rsidRPr="00830A3F">
        <w:rPr>
          <w:rFonts w:ascii="TH SarabunPSK" w:hAnsi="TH SarabunPSK" w:cs="TH SarabunPSK" w:hint="cs"/>
        </w:rPr>
        <w:t>็ค</w:t>
      </w:r>
      <w:proofErr w:type="spellEnd"/>
      <w:r w:rsidRPr="00830A3F">
        <w:rPr>
          <w:rFonts w:ascii="TH SarabunPSK" w:hAnsi="TH SarabunPSK" w:cs="TH SarabunPSK" w:hint="cs"/>
        </w:rPr>
        <w:t>และยืนยันคำสั่งซื้อพนักงานดำเนินงานตามสถานะและแชร์ตำแหน่งได้ขณะนำส่งการตรวจสอบซอร์สโค้ดยืนยันว่า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npm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run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lint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และการตรวจสอบชนิดข้อมูล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TypeScript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ผ่านส่วนการทดสอบเชิงหน้าที่กับ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และการใช้งานจริงยังต้องบันทึกผลเพิ่มเติม</w:t>
      </w:r>
    </w:p>
    <w:p w14:paraId="2940CF93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42" w:name="_Toc13401"/>
      <w:r w:rsidRPr="00830A3F">
        <w:rPr>
          <w:rFonts w:ascii="TH SarabunPSK" w:eastAsia="TH Sarabun PSK" w:hAnsi="TH SarabunPSK" w:cs="TH SarabunPSK" w:hint="cs"/>
        </w:rPr>
        <w:t>5.2 อภิปรายผล</w:t>
      </w:r>
      <w:bookmarkEnd w:id="42"/>
    </w:p>
    <w:p w14:paraId="366812D2" w14:textId="6A60F2A8" w:rsidR="008C009E" w:rsidRPr="00D62E9A" w:rsidRDefault="00000000">
      <w:pPr>
        <w:keepLines/>
        <w:rPr>
          <w:rFonts w:ascii="TH SarabunPSK" w:hAnsi="TH SarabunPSK" w:cs="TH SarabunPSK"/>
          <w:lang w:val="en-US"/>
        </w:rPr>
      </w:pPr>
      <w:r w:rsidRPr="00830A3F">
        <w:rPr>
          <w:rFonts w:ascii="TH SarabunPSK" w:hAnsi="TH SarabunPSK" w:cs="TH SarabunPSK" w:hint="cs"/>
        </w:rPr>
        <w:t>ผลการพัฒนาสอดคล้องกับปัญหาการจัดการข้อมูลที่กระจายอยู่หลายขั้นตอนของร้านเนื่อง</w:t>
      </w:r>
      <w:r w:rsidR="00D62E9A">
        <w:rPr>
          <w:rFonts w:ascii="TH SarabunPSK" w:hAnsi="TH SarabunPSK" w:cs="TH SarabunPSK" w:hint="cs"/>
          <w:cs/>
          <w:lang w:val="en-US"/>
        </w:rPr>
        <w:t xml:space="preserve"> </w:t>
      </w:r>
      <w:r w:rsidR="00D62E9A" w:rsidRPr="00D62E9A">
        <w:rPr>
          <w:rFonts w:ascii="TH SarabunPSK" w:hAnsi="TH SarabunPSK" w:cs="TH SarabunPSK"/>
          <w:szCs w:val="32"/>
          <w:cs/>
        </w:rPr>
        <w:t>จากระบบรวมข้อมูลสินค้าคำสั่งซื้อและสถานการณ์จัดส่งไว้ในฐานข้อมูลกลางการแยกบทบาทลด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โอกาสที่ผู้ใช้จะเข้าถึงคำสั่งหรือข้อมูลเกินหน้าที่ขณะที่การใช้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transaction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ในช่วงเริ่มนำส่งช่วย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ป้องกันการตัดสต็อกบางส่วนเมื่อสินค้าไม่เพียงพอ</w:t>
      </w:r>
    </w:p>
    <w:p w14:paraId="51A6C2A7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อย่างไรก็ดีความสามารถด้าน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ขึ้นอยู่กับ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HTTPS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การอนุญาตตำแหน่งจากผู้ใช้สัญญาณเครือข่ายและการทำงานของ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บนอุปกรณ์เคลื่อนที่ระบบเก็บพิกัดล่าสุดต่อคำสั่งซื้อและดึงข้อมูลเป็นระยะจึงเหมาะสำหรับติดตามสถานะการนำส่งในระดับงานแต่ไม่ควรอ้างว่าเป็นระบบบันทึกเส้นทางย้อนหลังหรือระบบติดตามพฤติกรรมพนักงาน</w:t>
      </w:r>
    </w:p>
    <w:p w14:paraId="05865BA3" w14:textId="03DBDEE1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ด้านการนำขึ้นใช้งาน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มีบทบาทเป็นแหล่งซอร์สโค้ดและประวัติการเปลี่ยนแปลงส่วน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เป็นแนวทาง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deployment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ที่ตั้งค่าได้จาก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การใช้งานจริงต้องกำหนดตัวแปร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สภาพแวดล้อมใน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ให้ครบและเก็บ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service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role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key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session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secret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ไว้เฉพาะฝั่งเซ</w:t>
      </w:r>
      <w:proofErr w:type="spellStart"/>
      <w:r w:rsidRPr="00830A3F">
        <w:rPr>
          <w:rFonts w:ascii="TH SarabunPSK" w:hAnsi="TH SarabunPSK" w:cs="TH SarabunPSK" w:hint="cs"/>
        </w:rPr>
        <w:t>ิร์ฟ</w:t>
      </w:r>
      <w:proofErr w:type="spellEnd"/>
      <w:r w:rsidR="00D62E9A">
        <w:rPr>
          <w:rFonts w:ascii="TH SarabunPSK" w:hAnsi="TH SarabunPSK" w:cs="TH SarabunPSK" w:hint="cs"/>
          <w:cs/>
        </w:rPr>
        <w:t xml:space="preserve"> </w:t>
      </w:r>
      <w:proofErr w:type="spellStart"/>
      <w:r w:rsidRPr="00830A3F">
        <w:rPr>
          <w:rFonts w:ascii="TH SarabunPSK" w:hAnsi="TH SarabunPSK" w:cs="TH SarabunPSK" w:hint="cs"/>
        </w:rPr>
        <w:t>เวอร์</w:t>
      </w:r>
      <w:proofErr w:type="spellEnd"/>
      <w:r w:rsidRPr="00830A3F">
        <w:rPr>
          <w:rFonts w:ascii="TH SarabunPSK" w:hAnsi="TH SarabunPSK" w:cs="TH SarabunPSK" w:hint="cs"/>
        </w:rPr>
        <w:t>เอกสารฉบับนี้จึงไม่ระบุว่าเว็บไซต์ถูกเผยแพร่แล้วเนื่องจากยังไม่มีหลักฐาน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URL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หรือผล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deployment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ที่ตรวจสอบได้</w:t>
      </w:r>
    </w:p>
    <w:p w14:paraId="0E761CF6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43" w:name="_Toc12634"/>
      <w:r w:rsidRPr="00830A3F">
        <w:rPr>
          <w:rFonts w:ascii="TH SarabunPSK" w:eastAsia="TH Sarabun PSK" w:hAnsi="TH SarabunPSK" w:cs="TH SarabunPSK" w:hint="cs"/>
        </w:rPr>
        <w:lastRenderedPageBreak/>
        <w:t>5.3 ปัญหาและอุปสรรค</w:t>
      </w:r>
      <w:bookmarkEnd w:id="43"/>
    </w:p>
    <w:p w14:paraId="6441CB4D" w14:textId="244A1570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ปัญหาแรกคือการตรวจสอบการทำงานแบบ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end</w:t>
      </w:r>
      <w:proofErr w:type="spellEnd"/>
      <w:r w:rsidRPr="00830A3F">
        <w:rPr>
          <w:rFonts w:ascii="TH SarabunPSK" w:hAnsi="TH SarabunPSK" w:cs="TH SarabunPSK" w:hint="cs"/>
        </w:rPr>
        <w:t>-</w:t>
      </w:r>
      <w:proofErr w:type="spellStart"/>
      <w:r w:rsidRPr="00830A3F">
        <w:rPr>
          <w:rFonts w:ascii="TH SarabunPSK" w:hAnsi="TH SarabunPSK" w:cs="TH SarabunPSK" w:hint="cs"/>
        </w:rPr>
        <w:t>to</w:t>
      </w:r>
      <w:proofErr w:type="spellEnd"/>
      <w:r w:rsidRPr="00830A3F">
        <w:rPr>
          <w:rFonts w:ascii="TH SarabunPSK" w:hAnsi="TH SarabunPSK" w:cs="TH SarabunPSK" w:hint="cs"/>
        </w:rPr>
        <w:t>-</w:t>
      </w:r>
      <w:proofErr w:type="spellStart"/>
      <w:r w:rsidRPr="00830A3F">
        <w:rPr>
          <w:rFonts w:ascii="TH SarabunPSK" w:hAnsi="TH SarabunPSK" w:cs="TH SarabunPSK" w:hint="cs"/>
        </w:rPr>
        <w:t>end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ต้องใช้โครงการ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สำหรับทดสอบข้อมูลตัวอย่างและบัญชีผู้ใช้ของแต่ละบทบาทหาก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ขาดการตั้งค่าดังกล่าวจะยืนยันได้เพียงผล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lint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และการตรวจสอบชนิดข้อมูลของซอร์สโค้ดไม่สามารถยืนยันผลการเรียกฐานข้อมูลและ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RPC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ได้ครบถ้วน</w:t>
      </w:r>
    </w:p>
    <w:p w14:paraId="4B21432E" w14:textId="3252299C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ปัญหาถัดมาคือการติดตามตำแหน่งจริงต้องได้รับความยินยอมจากพนักงานและอาศัย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อุปกรณ์ที่รองรับ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Location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HTTPS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หากผู้ใช้ปิดสิทธิ์ตำแหน่งสัญญาณไม่เสถียรหรือ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ลดการทำงานเบื้องหลังระบบอาจไม่ได้รับพิกัดตามช่วงเวลาที่ต้องการ</w:t>
      </w:r>
    </w:p>
    <w:p w14:paraId="561B1F5D" w14:textId="61B7632C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นอกจากนี้สินค้ารองรับการสั่งทั้งกล่องและแพ</w:t>
      </w:r>
      <w:proofErr w:type="spellStart"/>
      <w:r w:rsidRPr="00830A3F">
        <w:rPr>
          <w:rFonts w:ascii="TH SarabunPSK" w:hAnsi="TH SarabunPSK" w:cs="TH SarabunPSK" w:hint="cs"/>
        </w:rPr>
        <w:t>็ค</w:t>
      </w:r>
      <w:proofErr w:type="spellEnd"/>
      <w:r w:rsidRPr="00830A3F">
        <w:rPr>
          <w:rFonts w:ascii="TH SarabunPSK" w:hAnsi="TH SarabunPSK" w:cs="TH SarabunPSK" w:hint="cs"/>
        </w:rPr>
        <w:t>แต่จำนวนสต็อกเป็นค่าจำนวนเต็มเดียวการ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นำไปใช้กับสินค้าที่มีอัตราแปลงกล่องต่อแพ</w:t>
      </w:r>
      <w:proofErr w:type="spellStart"/>
      <w:r w:rsidRPr="00830A3F">
        <w:rPr>
          <w:rFonts w:ascii="TH SarabunPSK" w:hAnsi="TH SarabunPSK" w:cs="TH SarabunPSK" w:hint="cs"/>
        </w:rPr>
        <w:t>็ค</w:t>
      </w:r>
      <w:proofErr w:type="spellEnd"/>
      <w:r w:rsidRPr="00830A3F">
        <w:rPr>
          <w:rFonts w:ascii="TH SarabunPSK" w:hAnsi="TH SarabunPSK" w:cs="TH SarabunPSK" w:hint="cs"/>
        </w:rPr>
        <w:t>ต่างกันจำเป็นต้องกำหนดหน่วยนับและกติกาการตัด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สต็อกให้ชัดเจนหากลบสินค้าที่เคยอยู่ในคำสั่งซื้อระบบจะเก็บรายการเดิมโดยไม่ผูก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product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id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ไว้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จึงต้องกำหนดแนวทางดูแลสินค้าที่เลิกขายอย่างรอบคอบส่วนการนำระบบขึ้น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ยังต้องตั้งค่า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ตัวแปรสภาพแวดล้อมด้วยผู้มีสิทธิ์จึงยังไม่ควรระบุว่า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deployment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สำเร็จจนกว่าจะมีผลตรวจสอบ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จริง</w:t>
      </w:r>
    </w:p>
    <w:p w14:paraId="698F22F3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44" w:name="_Toc3493"/>
      <w:r w:rsidRPr="00830A3F">
        <w:rPr>
          <w:rFonts w:ascii="TH SarabunPSK" w:eastAsia="TH Sarabun PSK" w:hAnsi="TH SarabunPSK" w:cs="TH SarabunPSK" w:hint="cs"/>
        </w:rPr>
        <w:t>5.4 ข้อเสนอแนะ</w:t>
      </w:r>
      <w:bookmarkEnd w:id="44"/>
    </w:p>
    <w:p w14:paraId="333CC142" w14:textId="53647603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ควรจัดเตรียม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project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สำหรับทดสอบแยกจากข้อมูลใช้งานจริงพร้อมสร้างบัญชี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OWNER,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ADMIN,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EMPLOYEE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RETAILER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สำหรับบันทึกผลตามตารางที่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4.3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หลังจากนั้นควร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เก็บแบบประเมินความพึงพอใจจากผู้ใช้งานที่เกี่ยวข้องและสรุปผลด้วยจำนวนกลุ่มตัวอย่างเกณฑ์การประเมินและค่าเฉลี่ยที่ตรวจสอบย้อนกลับได้</w:t>
      </w:r>
    </w:p>
    <w:p w14:paraId="3CCED9EB" w14:textId="15E46E4D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ควรพัฒนาการจัดการหน่วยสินค้าให้รองรับอัตราแปลงระหว่างกล่องและแพ</w:t>
      </w:r>
      <w:proofErr w:type="spellStart"/>
      <w:r w:rsidRPr="00830A3F">
        <w:rPr>
          <w:rFonts w:ascii="TH SarabunPSK" w:hAnsi="TH SarabunPSK" w:cs="TH SarabunPSK" w:hint="cs"/>
        </w:rPr>
        <w:t>็ค</w:t>
      </w:r>
      <w:proofErr w:type="spellEnd"/>
      <w:r w:rsidRPr="00830A3F">
        <w:rPr>
          <w:rFonts w:ascii="TH SarabunPSK" w:hAnsi="TH SarabunPSK" w:cs="TH SarabunPSK" w:hint="cs"/>
        </w:rPr>
        <w:t>รวมทั้ง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พิจารณาการจองสต็อกก่อนเริ่มนำส่งหากรูปแบบธุรกิจต้องการลดความเสี่ยงจากการสั่งซื้อเกินจำนวนคงเหลือและควรใช้การปิดการขายหรือ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archive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แทนการลบสินค้าที่มีคำสั่งซื้อค้างอยู่การเปลี่ยน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แปลงดังกล่าวควรออกแบบร่วมกับผู้ใช้งานร้านเพื่อให้สอดคล้องกับหน่วยซื้อขายจริง</w:t>
      </w:r>
    </w:p>
    <w:p w14:paraId="668AD726" w14:textId="77684368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สำหรับการใช้งานออนไลน์ควรกำหนดขั้นตอนตรวจสอบ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deployment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และตั้งค่า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secret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ผ่าน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Project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Settings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เท่านั้นพร้อมเพิ่มการทดสอบอัตโนมัติใน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เพื่อให้ตรวจ</w:t>
      </w:r>
      <w:r w:rsidR="00D62E9A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สอบ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lint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build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และกรณีทดสอบสำคัญก่อนเผยแพร่แต่ละครั้งเอกสาร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env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example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และคู่มือติดตั้งควรระบุชื่อตัวแปรที่จำเป็นให้ครบโดยไม่ใส่ค่าความลับจริงด้านตำแหน่ง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ควรกำหนดข้อความขอความยินยอมระยะเวลาจัดเก็บข้อมูลและผู้มีสิทธิ์เข้าดูให้ชัดเจนรวมทั้งแสดงหน้าสถานะรอพิกัดให้แตกต่างจากข้อมูลตำแหน่งจริงเพื่อให้การใช้งานเคารพความเป็นส่วนตัวของพนักงานและผู้ค้าปลีก</w:t>
      </w:r>
    </w:p>
    <w:sectPr w:rsidR="008C009E" w:rsidRPr="00830A3F">
      <w:headerReference w:type="default" r:id="rId24"/>
      <w:headerReference w:type="first" r:id="rId25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AE7AD" w14:textId="77777777" w:rsidR="002D7E14" w:rsidRDefault="002D7E14">
      <w:r>
        <w:separator/>
      </w:r>
    </w:p>
  </w:endnote>
  <w:endnote w:type="continuationSeparator" w:id="0">
    <w:p w14:paraId="0D31F0A5" w14:textId="77777777" w:rsidR="002D7E14" w:rsidRDefault="002D7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2C58" w14:textId="77777777" w:rsidR="00011B1F" w:rsidRDefault="00011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23E10" w14:textId="77777777" w:rsidR="00011B1F" w:rsidRDefault="00011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D7D9" w14:textId="77777777" w:rsidR="00011B1F" w:rsidRDefault="00011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CC7D1" w14:textId="77777777" w:rsidR="002D7E14" w:rsidRDefault="002D7E14">
      <w:r>
        <w:separator/>
      </w:r>
    </w:p>
  </w:footnote>
  <w:footnote w:type="continuationSeparator" w:id="0">
    <w:p w14:paraId="21BE3B5E" w14:textId="77777777" w:rsidR="002D7E14" w:rsidRDefault="002D7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81D7A" w14:textId="77777777" w:rsidR="00011B1F" w:rsidRDefault="00011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81DC9" w14:textId="77777777" w:rsidR="00011B1F" w:rsidRDefault="00011B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FCBB0" w14:textId="77777777" w:rsidR="00011B1F" w:rsidRDefault="00011B1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CE11" w14:textId="7EF29751" w:rsidR="008C009E" w:rsidRPr="00CA436D" w:rsidRDefault="008C009E">
    <w:pPr>
      <w:pStyle w:val="Header"/>
      <w:jc w:val="right"/>
      <w:rPr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AED80" w14:textId="77777777" w:rsidR="008C009E" w:rsidRDefault="008C009E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4549B" w14:textId="77777777" w:rsidR="008C009E" w:rsidRPr="00011B1F" w:rsidRDefault="00000000">
    <w:pPr>
      <w:pStyle w:val="Header"/>
      <w:jc w:val="right"/>
      <w:rPr>
        <w:rFonts w:ascii="TH SarabunPSK" w:hAnsi="TH SarabunPSK" w:cs="TH SarabunPSK" w:hint="cs"/>
      </w:rPr>
    </w:pPr>
    <w:r w:rsidRPr="00011B1F">
      <w:rPr>
        <w:rFonts w:ascii="TH SarabunPSK" w:hAnsi="TH SarabunPSK" w:cs="TH SarabunPSK" w:hint="cs"/>
      </w:rPr>
      <w:fldChar w:fldCharType="begin"/>
    </w:r>
    <w:r w:rsidRPr="00011B1F">
      <w:rPr>
        <w:rFonts w:ascii="TH SarabunPSK" w:hAnsi="TH SarabunPSK" w:cs="TH SarabunPSK" w:hint="cs"/>
      </w:rPr>
      <w:instrText xml:space="preserve"> PAGE \* Arabic </w:instrText>
    </w:r>
    <w:r w:rsidRPr="00011B1F">
      <w:rPr>
        <w:rFonts w:ascii="TH SarabunPSK" w:hAnsi="TH SarabunPSK" w:cs="TH SarabunPSK" w:hint="cs"/>
      </w:rPr>
      <w:fldChar w:fldCharType="separate"/>
    </w:r>
    <w:r w:rsidRPr="00011B1F">
      <w:rPr>
        <w:rFonts w:ascii="TH SarabunPSK" w:hAnsi="TH SarabunPSK" w:cs="TH SarabunPSK" w:hint="cs"/>
      </w:rPr>
      <w:t>1</w:t>
    </w:r>
    <w:r w:rsidRPr="00011B1F">
      <w:rPr>
        <w:rFonts w:ascii="TH SarabunPSK" w:hAnsi="TH SarabunPSK" w:cs="TH SarabunPSK" w:hint="cs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43DE5" w14:textId="77777777" w:rsidR="008C009E" w:rsidRDefault="008C009E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36135" w14:textId="77777777" w:rsidR="008C009E" w:rsidRDefault="00000000">
    <w:pPr>
      <w:pStyle w:val="Header"/>
      <w:jc w:val="right"/>
    </w:pPr>
    <w:r>
      <w:fldChar w:fldCharType="begin"/>
    </w:r>
    <w:r>
      <w:instrText xml:space="preserve"> PAGE \* Arabic </w:instrText>
    </w:r>
    <w:r>
      <w:fldChar w:fldCharType="separate"/>
    </w:r>
    <w:r>
      <w:t>1</w:t>
    </w:r>
    <w: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DFB50" w14:textId="77777777" w:rsidR="008C009E" w:rsidRDefault="008C009E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8614" w14:textId="77777777" w:rsidR="008C009E" w:rsidRDefault="00000000">
    <w:pPr>
      <w:pStyle w:val="Header"/>
      <w:jc w:val="right"/>
    </w:pPr>
    <w:r>
      <w:fldChar w:fldCharType="begin"/>
    </w:r>
    <w:r>
      <w:instrText xml:space="preserve"> PAGE \* Arabic </w:instrText>
    </w:r>
    <w:r>
      <w:fldChar w:fldCharType="separate"/>
    </w:r>
    <w:r>
      <w:t>1</w:t>
    </w:r>
    <w: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8EA8D" w14:textId="77777777" w:rsidR="008C009E" w:rsidRDefault="008C009E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BF3E3" w14:textId="77777777" w:rsidR="008C009E" w:rsidRDefault="00000000">
    <w:pPr>
      <w:pStyle w:val="Header"/>
      <w:jc w:val="right"/>
    </w:pPr>
    <w:r>
      <w:fldChar w:fldCharType="begin"/>
    </w:r>
    <w:r>
      <w:instrText xml:space="preserve"> PAGE \* Arabic </w:instrText>
    </w:r>
    <w:r>
      <w:fldChar w:fldCharType="separate"/>
    </w:r>
    <w:r>
      <w:t>1</w:t>
    </w:r>
    <w: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1AE80" w14:textId="77777777" w:rsidR="008C009E" w:rsidRDefault="008C009E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4C8DB" w14:textId="77777777" w:rsidR="008C009E" w:rsidRDefault="00000000">
    <w:pPr>
      <w:pStyle w:val="Header"/>
      <w:jc w:val="right"/>
    </w:pPr>
    <w:r>
      <w:fldChar w:fldCharType="begin"/>
    </w:r>
    <w:r>
      <w:instrText xml:space="preserve"> PAGE \* Arabic </w:instrText>
    </w:r>
    <w:r>
      <w:fldChar w:fldCharType="separate"/>
    </w:r>
    <w:r>
      <w:t>1</w:t>
    </w:r>
    <w: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F8D41" w14:textId="77777777" w:rsidR="008C009E" w:rsidRDefault="008C00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57961340">
    <w:abstractNumId w:val="5"/>
  </w:num>
  <w:num w:numId="2" w16cid:durableId="2062317266">
    <w:abstractNumId w:val="3"/>
  </w:num>
  <w:num w:numId="3" w16cid:durableId="1924799793">
    <w:abstractNumId w:val="2"/>
  </w:num>
  <w:num w:numId="4" w16cid:durableId="322664227">
    <w:abstractNumId w:val="4"/>
  </w:num>
  <w:num w:numId="5" w16cid:durableId="2101560234">
    <w:abstractNumId w:val="1"/>
  </w:num>
  <w:num w:numId="6" w16cid:durableId="136112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1F"/>
    <w:rsid w:val="00034616"/>
    <w:rsid w:val="0006063C"/>
    <w:rsid w:val="0015074B"/>
    <w:rsid w:val="001D3FD3"/>
    <w:rsid w:val="002575F5"/>
    <w:rsid w:val="0029639D"/>
    <w:rsid w:val="002D7E14"/>
    <w:rsid w:val="00311489"/>
    <w:rsid w:val="00326F90"/>
    <w:rsid w:val="003A0194"/>
    <w:rsid w:val="00583121"/>
    <w:rsid w:val="00830A3F"/>
    <w:rsid w:val="008C009E"/>
    <w:rsid w:val="008F555A"/>
    <w:rsid w:val="00AA1D8D"/>
    <w:rsid w:val="00B47730"/>
    <w:rsid w:val="00CA436D"/>
    <w:rsid w:val="00CB0664"/>
    <w:rsid w:val="00D62E9A"/>
    <w:rsid w:val="00FC693F"/>
    <w:rsid w:val="4B52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8C36C"/>
  <w14:defaultImageDpi w14:val="300"/>
  <w15:docId w15:val="{358B7FAC-92AB-426F-87E0-CA47A3E1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  <w:jc w:val="both"/>
    </w:pPr>
    <w:rPr>
      <w:rFonts w:ascii="TH Sarabun PSK" w:eastAsia="TH Sarabun PSK" w:hAnsi="TH Sarabun PSK" w:cs="TH Sarabun PSK"/>
      <w:color w:val="000000"/>
      <w:sz w:val="32"/>
      <w:szCs w:val="22"/>
      <w:lang w:val="th-TH" w:eastAsia="th-TH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8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4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8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ind w:left="907" w:hanging="312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uiPriority w:val="39"/>
    <w:semiHidden/>
    <w:unhideWhenUsed/>
  </w:style>
  <w:style w:type="paragraph" w:styleId="TOC2">
    <w:name w:val="toc 2"/>
    <w:basedOn w:val="Normal"/>
    <w:next w:val="Normal"/>
    <w:uiPriority w:val="39"/>
    <w:semiHidden/>
    <w:unhideWhenUsed/>
    <w:pPr>
      <w:ind w:leftChars="200" w:left="420"/>
    </w:pPr>
  </w:style>
  <w:style w:type="paragraph" w:styleId="TOC3">
    <w:name w:val="toc 3"/>
    <w:basedOn w:val="Normal"/>
    <w:next w:val="Normal"/>
    <w:uiPriority w:val="39"/>
    <w:semiHidden/>
    <w:unhideWhenUsed/>
    <w:pPr>
      <w:ind w:leftChars="400" w:left="840"/>
    </w:p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CoverTitle">
    <w:name w:val="Cover Title"/>
    <w:basedOn w:val="Normal"/>
    <w:pPr>
      <w:spacing w:after="100"/>
      <w:ind w:firstLine="0"/>
      <w:jc w:val="center"/>
    </w:pPr>
    <w:rPr>
      <w:b/>
      <w:sz w:val="44"/>
    </w:rPr>
  </w:style>
  <w:style w:type="paragraph" w:customStyle="1" w:styleId="CoverEnglish">
    <w:name w:val="Cover English"/>
    <w:basedOn w:val="Normal"/>
    <w:pPr>
      <w:spacing w:after="320"/>
      <w:ind w:firstLine="0"/>
      <w:jc w:val="center"/>
    </w:pPr>
    <w:rPr>
      <w:b/>
      <w:sz w:val="40"/>
    </w:rPr>
  </w:style>
  <w:style w:type="paragraph" w:customStyle="1" w:styleId="CoverName">
    <w:name w:val="Cover Name"/>
    <w:basedOn w:val="Normal"/>
    <w:pPr>
      <w:ind w:firstLine="0"/>
      <w:jc w:val="center"/>
    </w:pPr>
    <w:rPr>
      <w:b/>
      <w:sz w:val="40"/>
    </w:rPr>
  </w:style>
  <w:style w:type="paragraph" w:customStyle="1" w:styleId="CoverDetail">
    <w:name w:val="Cover Detail"/>
    <w:basedOn w:val="Normal"/>
    <w:pPr>
      <w:ind w:firstLine="0"/>
      <w:jc w:val="center"/>
    </w:pPr>
    <w:rPr>
      <w:b/>
      <w:sz w:val="40"/>
    </w:rPr>
  </w:style>
  <w:style w:type="paragraph" w:customStyle="1" w:styleId="Chapter">
    <w:name w:val="Chapter"/>
    <w:basedOn w:val="Normal"/>
    <w:pPr>
      <w:ind w:firstLine="0"/>
      <w:jc w:val="center"/>
    </w:pPr>
    <w:rPr>
      <w:b/>
      <w:sz w:val="40"/>
    </w:rPr>
  </w:style>
  <w:style w:type="paragraph" w:customStyle="1" w:styleId="ChapterTitle">
    <w:name w:val="Chapter Title"/>
    <w:basedOn w:val="Normal"/>
    <w:pPr>
      <w:spacing w:after="240"/>
      <w:ind w:firstLine="0"/>
      <w:jc w:val="center"/>
    </w:pPr>
    <w:rPr>
      <w:b/>
      <w:sz w:val="40"/>
    </w:rPr>
  </w:style>
  <w:style w:type="paragraph" w:customStyle="1" w:styleId="TOCTitle">
    <w:name w:val="TOC Title"/>
    <w:basedOn w:val="Normal"/>
    <w:qFormat/>
    <w:pPr>
      <w:spacing w:after="240"/>
      <w:ind w:firstLine="0"/>
      <w:jc w:val="center"/>
    </w:pPr>
    <w:rPr>
      <w:b/>
      <w:sz w:val="40"/>
    </w:rPr>
  </w:style>
  <w:style w:type="paragraph" w:customStyle="1" w:styleId="TableCaption">
    <w:name w:val="Table Caption"/>
    <w:basedOn w:val="Normal"/>
    <w:qFormat/>
    <w:pPr>
      <w:spacing w:before="120" w:after="40"/>
      <w:ind w:firstLine="0"/>
      <w:jc w:val="center"/>
    </w:pPr>
    <w:rPr>
      <w:b/>
    </w:rPr>
  </w:style>
  <w:style w:type="paragraph" w:customStyle="1" w:styleId="TableText">
    <w:name w:val="Table Text"/>
    <w:basedOn w:val="Normal"/>
    <w:qFormat/>
    <w:pPr>
      <w:ind w:firstLine="0"/>
      <w:jc w:val="left"/>
    </w:pPr>
  </w:style>
  <w:style w:type="paragraph" w:customStyle="1" w:styleId="TableHeader">
    <w:name w:val="Table Header"/>
    <w:basedOn w:val="Normal"/>
    <w:qFormat/>
    <w:pPr>
      <w:ind w:firstLine="0"/>
      <w:jc w:val="center"/>
    </w:pPr>
    <w:rPr>
      <w:b/>
    </w:rPr>
  </w:style>
  <w:style w:type="paragraph" w:customStyle="1" w:styleId="Note">
    <w:name w:val="Note"/>
    <w:basedOn w:val="Normal"/>
    <w:qFormat/>
    <w:pPr>
      <w:spacing w:before="80" w:after="80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8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5" Type="http://schemas.openxmlformats.org/officeDocument/2006/relationships/header" Target="header15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4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22</Pages>
  <Words>4355</Words>
  <Characters>24824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ระบบจัดการร้าน 123พาณิชย์ปลีกส่ง ด้วยเว็บแอปพลิเคชัน</vt:lpstr>
    </vt:vector>
  </TitlesOfParts>
  <Company/>
  <LinksUpToDate>false</LinksUpToDate>
  <CharactersWithSpaces>29121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ระบบจัดการร้าน 123พาณิชย์ปลีกส่ง ด้วยเว็บแอปพลิเคชัน</dc:title>
  <dc:subject>รายงานโครงงานฉบับปรับปรุงให้สอดคล้องกับระบบเว็บ</dc:subject>
  <dc:creator>ภรัณยู โยธาพล</dc:creator>
  <dc:description>จัดทำจากเอกสารต้นฉบับและตรวจสอบความสอดคล้องกับซอร์สโค้ดของระบบ</dc:description>
  <cp:lastModifiedBy>N A</cp:lastModifiedBy>
  <cp:revision>4</cp:revision>
  <dcterms:created xsi:type="dcterms:W3CDTF">2013-12-23T23:15:00Z</dcterms:created>
  <dcterms:modified xsi:type="dcterms:W3CDTF">2026-09-03T16:32:00Z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677DFAE8086649498D721FD26DC58258_12</vt:lpwstr>
  </property>
</Properties>
</file>